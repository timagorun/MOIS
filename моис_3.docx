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7A363A" w14:textId="77777777" w:rsidR="00D1479E" w:rsidRDefault="00D1479E">
      <w:pPr>
        <w:spacing w:after="0"/>
      </w:pPr>
    </w:p>
    <w:p w14:paraId="1F7F17FA" w14:textId="77777777" w:rsidR="00D1479E" w:rsidRDefault="00D5316B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Министерство образования Республики Беларусь</w:t>
      </w:r>
    </w:p>
    <w:p w14:paraId="69C7A18B" w14:textId="77777777" w:rsidR="00D1479E" w:rsidRDefault="00D5316B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Учреждение образования </w:t>
      </w:r>
    </w:p>
    <w:p w14:paraId="2A8D3587" w14:textId="77777777" w:rsidR="00D1479E" w:rsidRDefault="00D5316B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«Брестский государственный технический университет»</w:t>
      </w:r>
    </w:p>
    <w:p w14:paraId="064B4254" w14:textId="77777777" w:rsidR="00D1479E" w:rsidRDefault="00D5316B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Кафедра ИИТ</w:t>
      </w:r>
    </w:p>
    <w:p w14:paraId="103C5288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7536DFDA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536B417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2EA7C6F9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75891885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277E8CE5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3CEFFA4B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D61E590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0FB0A8BF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07465C4A" w14:textId="77777777" w:rsidR="00D1479E" w:rsidRDefault="00D5316B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Лабораторная работа №3</w:t>
      </w:r>
      <w:r>
        <w:br/>
      </w:r>
      <w:r>
        <w:rPr>
          <w:rFonts w:eastAsia="Times New Roman" w:cs="Times New Roman"/>
          <w:color w:val="000000" w:themeColor="text1"/>
        </w:rPr>
        <w:t>По дисциплине «Математические основы ИС»</w:t>
      </w:r>
    </w:p>
    <w:p w14:paraId="314F3F80" w14:textId="77777777" w:rsidR="00D1479E" w:rsidRDefault="00D5316B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За 3 семестр</w:t>
      </w:r>
    </w:p>
    <w:p w14:paraId="4843E951" w14:textId="77777777" w:rsidR="00D1479E" w:rsidRDefault="00D5316B">
      <w:pPr>
        <w:widowControl w:val="0"/>
        <w:spacing w:after="0" w:line="316" w:lineRule="exact"/>
        <w:jc w:val="center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b/>
          <w:bCs/>
          <w:color w:val="000000" w:themeColor="text1"/>
        </w:rPr>
        <w:t>Тема: «</w:t>
      </w:r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>Нахождение компонент связности неориентированного графа.</w:t>
      </w:r>
      <w:r>
        <w:rPr>
          <w:rFonts w:eastAsia="Times New Roman" w:cs="Times New Roman"/>
          <w:b/>
          <w:bCs/>
          <w:color w:val="000000" w:themeColor="text1"/>
        </w:rPr>
        <w:t>»</w:t>
      </w:r>
    </w:p>
    <w:p w14:paraId="705A9DC4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F636422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030556FB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7EE67A80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6AF67DDB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0D4726FC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7DAF3EBA" w14:textId="77777777" w:rsidR="00D1479E" w:rsidRDefault="00D1479E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470653B7" w14:textId="77777777" w:rsidR="00D1479E" w:rsidRDefault="00D1479E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  <w:sz w:val="22"/>
        </w:rPr>
      </w:pPr>
    </w:p>
    <w:p w14:paraId="58C66DEB" w14:textId="77777777" w:rsidR="00D1479E" w:rsidRDefault="00D1479E">
      <w:pPr>
        <w:tabs>
          <w:tab w:val="left" w:pos="6804"/>
        </w:tabs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  <w:sz w:val="22"/>
        </w:rPr>
      </w:pPr>
    </w:p>
    <w:p w14:paraId="4F73B36D" w14:textId="77777777" w:rsidR="00D1479E" w:rsidRDefault="00D1479E">
      <w:pPr>
        <w:tabs>
          <w:tab w:val="left" w:pos="6804"/>
        </w:tabs>
        <w:spacing w:after="0" w:line="259" w:lineRule="auto"/>
        <w:ind w:right="-1"/>
        <w:contextualSpacing/>
        <w:rPr>
          <w:rFonts w:eastAsia="Times New Roman" w:cs="Times New Roman"/>
          <w:color w:val="000000" w:themeColor="text1"/>
          <w:sz w:val="22"/>
        </w:rPr>
      </w:pPr>
    </w:p>
    <w:p w14:paraId="24B73B62" w14:textId="77777777" w:rsidR="00D1479E" w:rsidRDefault="00D1479E">
      <w:pPr>
        <w:tabs>
          <w:tab w:val="left" w:pos="6804"/>
        </w:tabs>
        <w:spacing w:after="0" w:line="259" w:lineRule="auto"/>
        <w:ind w:right="-1"/>
        <w:contextualSpacing/>
        <w:rPr>
          <w:rFonts w:eastAsia="Times New Roman" w:cs="Times New Roman"/>
          <w:color w:val="000000" w:themeColor="text1"/>
          <w:sz w:val="22"/>
        </w:rPr>
      </w:pPr>
    </w:p>
    <w:p w14:paraId="246DEFD3" w14:textId="77777777" w:rsidR="00D1479E" w:rsidRDefault="00D5316B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Выполнил:</w:t>
      </w:r>
    </w:p>
    <w:p w14:paraId="28964799" w14:textId="77777777" w:rsidR="00D1479E" w:rsidRDefault="00D5316B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Студент ФЭИС</w:t>
      </w:r>
    </w:p>
    <w:p w14:paraId="2845792C" w14:textId="18CC2EB5" w:rsidR="00D1479E" w:rsidRDefault="00093602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Группы ИИ-29</w:t>
      </w:r>
    </w:p>
    <w:p w14:paraId="68CEC984" w14:textId="39B8F824" w:rsidR="00D1479E" w:rsidRDefault="00093602" w:rsidP="00D5316B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</w:r>
      <w:proofErr w:type="spellStart"/>
      <w:r>
        <w:rPr>
          <w:rFonts w:cs="Times New Roman"/>
        </w:rPr>
        <w:t>Горун</w:t>
      </w:r>
      <w:proofErr w:type="spellEnd"/>
      <w:r>
        <w:rPr>
          <w:rFonts w:cs="Times New Roman"/>
        </w:rPr>
        <w:t xml:space="preserve"> Т.В</w:t>
      </w:r>
      <w:r w:rsidR="00D5316B">
        <w:rPr>
          <w:rFonts w:cs="Times New Roman"/>
        </w:rPr>
        <w:t>.</w:t>
      </w:r>
    </w:p>
    <w:p w14:paraId="6015CAFB" w14:textId="77777777" w:rsidR="00D1479E" w:rsidRDefault="00D5316B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Проверил:</w:t>
      </w:r>
    </w:p>
    <w:p w14:paraId="3A472A74" w14:textId="1241F3C6" w:rsidR="00D1479E" w:rsidRPr="00D5316B" w:rsidRDefault="00D5316B" w:rsidP="00D5316B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Козинский А.А.</w:t>
      </w:r>
    </w:p>
    <w:p w14:paraId="57346780" w14:textId="77777777" w:rsidR="00D1479E" w:rsidRDefault="00D1479E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10737EA8" w14:textId="77777777" w:rsidR="00D1479E" w:rsidRDefault="00D1479E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39CEAEC0" w14:textId="77777777" w:rsidR="00D1479E" w:rsidRDefault="00D1479E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4912CCAC" w14:textId="77777777" w:rsidR="00D1479E" w:rsidRDefault="00D1479E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7142C2EA" w14:textId="77777777" w:rsidR="00D1479E" w:rsidRDefault="00D1479E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293C8272" w14:textId="0731B000" w:rsidR="00D1479E" w:rsidRDefault="00D1479E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7206D595" w14:textId="77777777" w:rsidR="00D5316B" w:rsidRDefault="00D5316B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7C936227" w14:textId="77777777" w:rsidR="00D5316B" w:rsidRDefault="00D5316B">
      <w:pPr>
        <w:spacing w:line="259" w:lineRule="auto"/>
        <w:jc w:val="center"/>
        <w:rPr>
          <w:rFonts w:eastAsia="Times New Roman" w:cs="Times New Roman"/>
          <w:color w:val="000000" w:themeColor="text1"/>
        </w:rPr>
      </w:pPr>
    </w:p>
    <w:p w14:paraId="78C80742" w14:textId="77777777" w:rsidR="00D5316B" w:rsidRDefault="00D5316B">
      <w:pPr>
        <w:spacing w:line="259" w:lineRule="auto"/>
        <w:jc w:val="center"/>
        <w:rPr>
          <w:rFonts w:eastAsia="Times New Roman" w:cs="Times New Roman"/>
          <w:color w:val="000000" w:themeColor="text1"/>
        </w:rPr>
      </w:pPr>
    </w:p>
    <w:p w14:paraId="11651793" w14:textId="0E8E1019" w:rsidR="00D1479E" w:rsidRDefault="00093602">
      <w:pPr>
        <w:spacing w:line="259" w:lineRule="auto"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Брест 2026</w:t>
      </w:r>
    </w:p>
    <w:p w14:paraId="6E4612CE" w14:textId="77777777" w:rsidR="00D1479E" w:rsidRDefault="00D5316B">
      <w:pPr>
        <w:spacing w:line="259" w:lineRule="auto"/>
        <w:rPr>
          <w:rFonts w:eastAsia="Times New Roman" w:cs="Times New Roman"/>
          <w:color w:val="000000" w:themeColor="text1"/>
        </w:rPr>
      </w:pPr>
      <w:r>
        <w:lastRenderedPageBreak/>
        <w:t xml:space="preserve">Задание: </w:t>
      </w:r>
    </w:p>
    <w:p w14:paraId="114C4FB7" w14:textId="77777777" w:rsidR="00D1479E" w:rsidRDefault="00D5316B">
      <w:pPr>
        <w:pStyle w:val="af"/>
        <w:numPr>
          <w:ilvl w:val="0"/>
          <w:numId w:val="1"/>
        </w:numPr>
        <w:spacing w:after="0"/>
        <w:ind w:left="567" w:hanging="283"/>
        <w:jc w:val="both"/>
        <w:rPr>
          <w:b/>
          <w:bCs/>
          <w:i/>
          <w:szCs w:val="28"/>
          <w:lang w:eastAsia="ru-RU"/>
        </w:rPr>
      </w:pPr>
      <w:r>
        <w:rPr>
          <w:rFonts w:cs="Times New Roman"/>
          <w:bCs/>
          <w:szCs w:val="28"/>
          <w:lang w:eastAsia="ru-RU"/>
        </w:rPr>
        <w:t xml:space="preserve">Алгоритмом </w:t>
      </w:r>
      <w:proofErr w:type="spellStart"/>
      <w:r>
        <w:rPr>
          <w:rFonts w:cs="Times New Roman"/>
          <w:bCs/>
          <w:szCs w:val="28"/>
          <w:lang w:eastAsia="ru-RU"/>
        </w:rPr>
        <w:t>Дейкстры</w:t>
      </w:r>
      <w:proofErr w:type="spellEnd"/>
      <w:r>
        <w:rPr>
          <w:rFonts w:cs="Times New Roman"/>
          <w:bCs/>
          <w:szCs w:val="28"/>
          <w:lang w:eastAsia="ru-RU"/>
        </w:rPr>
        <w:t xml:space="preserve"> вычислить кратчайшие пути от вершины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cs="Times New Roman"/>
          <w:bCs/>
          <w:szCs w:val="28"/>
          <w:lang w:eastAsia="ru-RU"/>
        </w:rPr>
        <w:t xml:space="preserve"> ко всем вершинам графа. Варианты графов указаны </w:t>
      </w:r>
      <w:proofErr w:type="gramStart"/>
      <w:r>
        <w:rPr>
          <w:rFonts w:cs="Times New Roman"/>
          <w:bCs/>
          <w:szCs w:val="28"/>
          <w:lang w:eastAsia="ru-RU"/>
        </w:rPr>
        <w:t xml:space="preserve">в </w:t>
      </w:r>
      <w:r>
        <w:rPr>
          <w:rFonts w:cs="Times New Roman"/>
          <w:position w:val="-10"/>
          <w:szCs w:val="28"/>
        </w:rPr>
        <w:t xml:space="preserve"> таблице</w:t>
      </w:r>
      <w:proofErr w:type="gramEnd"/>
      <w:r>
        <w:rPr>
          <w:rFonts w:cs="Times New Roman"/>
          <w:position w:val="-10"/>
          <w:szCs w:val="28"/>
        </w:rPr>
        <w:t xml:space="preserve"> 1. Графы заданы списком ребер, в квадратных скобках указаны веса соответствующих ребер.</w:t>
      </w:r>
    </w:p>
    <w:p w14:paraId="379AE218" w14:textId="77777777" w:rsidR="00D1479E" w:rsidRPr="00093602" w:rsidRDefault="00D5316B">
      <w:pPr>
        <w:pStyle w:val="af"/>
        <w:numPr>
          <w:ilvl w:val="0"/>
          <w:numId w:val="1"/>
        </w:numPr>
        <w:spacing w:after="0"/>
        <w:ind w:left="567" w:hanging="283"/>
        <w:jc w:val="both"/>
        <w:rPr>
          <w:b/>
          <w:bCs/>
          <w:i/>
          <w:szCs w:val="28"/>
          <w:lang w:eastAsia="ru-RU"/>
        </w:rPr>
      </w:pPr>
      <w:r>
        <w:rPr>
          <w:bCs/>
          <w:szCs w:val="28"/>
          <w:lang w:eastAsia="ru-RU"/>
        </w:rPr>
        <w:t xml:space="preserve">Алгоритмом </w:t>
      </w:r>
      <w:proofErr w:type="spellStart"/>
      <w:r>
        <w:rPr>
          <w:bCs/>
          <w:szCs w:val="28"/>
          <w:lang w:eastAsia="ru-RU"/>
        </w:rPr>
        <w:t>Флойда-Уоршолла</w:t>
      </w:r>
      <w:proofErr w:type="spellEnd"/>
      <w:r>
        <w:rPr>
          <w:bCs/>
          <w:szCs w:val="28"/>
          <w:lang w:eastAsia="ru-RU"/>
        </w:rPr>
        <w:t xml:space="preserve"> вычислить кратчайшие пути от вершины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Cs/>
          <w:szCs w:val="28"/>
          <w:lang w:eastAsia="ru-RU"/>
        </w:rPr>
        <w:t xml:space="preserve"> ко всем вершинам графа.</w:t>
      </w:r>
    </w:p>
    <w:p w14:paraId="3FB28DD8" w14:textId="77777777" w:rsidR="00093602" w:rsidRDefault="00093602" w:rsidP="00093602">
      <w:pPr>
        <w:pStyle w:val="af"/>
        <w:spacing w:after="0"/>
        <w:ind w:left="567"/>
        <w:jc w:val="both"/>
        <w:rPr>
          <w:b/>
          <w:bCs/>
          <w:i/>
          <w:szCs w:val="28"/>
          <w:lang w:eastAsia="ru-RU"/>
        </w:rPr>
      </w:pPr>
    </w:p>
    <w:p w14:paraId="7D7D9E26" w14:textId="76E04C30" w:rsidR="00D1479E" w:rsidRDefault="00093602">
      <w:pPr>
        <w:spacing w:after="0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5D7BAE9" wp14:editId="102A3EA9">
            <wp:extent cx="4019550" cy="64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E846" w14:textId="77777777" w:rsidR="00093602" w:rsidRDefault="00093602">
      <w:pPr>
        <w:spacing w:after="0"/>
        <w:rPr>
          <w:rFonts w:cs="Times New Roman"/>
          <w:szCs w:val="28"/>
        </w:rPr>
      </w:pPr>
    </w:p>
    <w:p w14:paraId="47541BD0" w14:textId="1BC59BB7" w:rsidR="00D1479E" w:rsidRPr="00093602" w:rsidRDefault="00D5316B">
      <w:pPr>
        <w:spacing w:after="0"/>
        <w:jc w:val="both"/>
        <w:rPr>
          <w:szCs w:val="28"/>
          <w:lang w:val="en-US"/>
        </w:rPr>
      </w:pPr>
      <w:r>
        <w:rPr>
          <w:szCs w:val="28"/>
        </w:rPr>
        <w:t>Код</w:t>
      </w:r>
      <w:r w:rsidRPr="00093602">
        <w:rPr>
          <w:szCs w:val="28"/>
          <w:lang w:val="en-US"/>
        </w:rPr>
        <w:t xml:space="preserve"> </w:t>
      </w:r>
      <w:r>
        <w:rPr>
          <w:szCs w:val="28"/>
        </w:rPr>
        <w:t>программы</w:t>
      </w:r>
      <w:r w:rsidRPr="00093602">
        <w:rPr>
          <w:szCs w:val="28"/>
          <w:lang w:val="en-US"/>
        </w:rPr>
        <w:t>:</w:t>
      </w:r>
    </w:p>
    <w:p w14:paraId="00BBD2C2" w14:textId="4655E342" w:rsidR="00D1479E" w:rsidRPr="00093602" w:rsidRDefault="00D1479E">
      <w:pPr>
        <w:spacing w:after="0"/>
        <w:jc w:val="both"/>
        <w:rPr>
          <w:szCs w:val="28"/>
          <w:lang w:val="en-US"/>
        </w:rPr>
      </w:pPr>
    </w:p>
    <w:p w14:paraId="4047FA36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#include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&lt;</w:t>
      </w:r>
      <w:proofErr w:type="spellStart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iostream</w:t>
      </w:r>
      <w:proofErr w:type="spellEnd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&gt;</w:t>
      </w:r>
    </w:p>
    <w:p w14:paraId="2456BB24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#include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&lt;</w:t>
      </w:r>
      <w:proofErr w:type="spellStart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fstream</w:t>
      </w:r>
      <w:proofErr w:type="spellEnd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&gt;</w:t>
      </w:r>
    </w:p>
    <w:p w14:paraId="2E561F88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#include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&lt;</w:t>
      </w:r>
      <w:proofErr w:type="spellStart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locale.h</w:t>
      </w:r>
      <w:proofErr w:type="spellEnd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&gt;</w:t>
      </w:r>
    </w:p>
    <w:p w14:paraId="39047AE0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7BEAAE60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using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namespace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std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75309242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6367D1B4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proofErr w:type="spellStart"/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const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MAX_N = 20;</w:t>
      </w:r>
    </w:p>
    <w:p w14:paraId="20E4DD9B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proofErr w:type="spellStart"/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const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INF = 1e18;</w:t>
      </w:r>
    </w:p>
    <w:p w14:paraId="0716366A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7A322F56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proofErr w:type="spellStart"/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n, m;</w:t>
      </w:r>
    </w:p>
    <w:p w14:paraId="724EE43C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matrix[MAX_N][MAX_N];</w:t>
      </w:r>
    </w:p>
    <w:p w14:paraId="5796C483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4DFDB306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18C9DA6E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void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readGraph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const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char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* </w:t>
      </w:r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filename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 {</w:t>
      </w:r>
    </w:p>
    <w:p w14:paraId="12CD5AFF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2B91AF"/>
          <w:kern w:val="0"/>
          <w:sz w:val="20"/>
          <w:szCs w:val="20"/>
          <w:lang w:val="en-US"/>
        </w:rPr>
        <w:t>ifstream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fin(</w:t>
      </w:r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filename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);</w:t>
      </w:r>
    </w:p>
    <w:p w14:paraId="6B28A27B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if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(!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fin.is_open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()) {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cerr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Нет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файла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 xml:space="preserve">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filename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return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 }</w:t>
      </w:r>
    </w:p>
    <w:p w14:paraId="10EE2B38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fin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&gt;&gt;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n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&gt;&gt;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m;</w:t>
      </w:r>
    </w:p>
    <w:p w14:paraId="1BFCB16D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0;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&lt; n;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++)</w:t>
      </w:r>
    </w:p>
    <w:p w14:paraId="482F7146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j = 0; j &lt; n; j++)</w:t>
      </w:r>
    </w:p>
    <w:p w14:paraId="5F1959A1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matrix[</w:t>
      </w:r>
      <w:proofErr w:type="spellStart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][j] = (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== j) ? </w:t>
      </w:r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0 :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INF;</w:t>
      </w:r>
    </w:p>
    <w:p w14:paraId="6A904F1A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3D377B93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k = 0; k &lt; m; k++) {</w:t>
      </w:r>
    </w:p>
    <w:p w14:paraId="148C9C28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u, v, w;</w:t>
      </w:r>
    </w:p>
    <w:p w14:paraId="714F77A1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fin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&gt;&gt;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u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&gt;&gt;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v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&gt;&gt;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w;</w:t>
      </w:r>
    </w:p>
    <w:p w14:paraId="10AD582C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u--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v--;  </w:t>
      </w:r>
    </w:p>
    <w:p w14:paraId="651C4D0D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if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(w &lt; matrix[u][v]) {</w:t>
      </w:r>
    </w:p>
    <w:p w14:paraId="09C4C6FD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matrix[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u][v] = w;</w:t>
      </w:r>
    </w:p>
    <w:p w14:paraId="5D129487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matrix[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v][u] = w;</w:t>
      </w:r>
    </w:p>
    <w:p w14:paraId="2CD8D6DC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}</w:t>
      </w:r>
    </w:p>
    <w:p w14:paraId="15B78B45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}</w:t>
      </w:r>
    </w:p>
    <w:p w14:paraId="3D668546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fin.close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);</w:t>
      </w:r>
    </w:p>
    <w:p w14:paraId="2113928B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}</w:t>
      </w:r>
    </w:p>
    <w:p w14:paraId="06E9963F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4A35A7C2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07719226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void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dijkstra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093602">
        <w:rPr>
          <w:rFonts w:ascii="Courier New" w:hAnsi="Courier New" w:cs="Courier New"/>
          <w:color w:val="2B91AF"/>
          <w:kern w:val="0"/>
          <w:sz w:val="20"/>
          <w:szCs w:val="20"/>
          <w:lang w:val="en-US"/>
        </w:rPr>
        <w:t>ofstream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&amp;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 {</w:t>
      </w:r>
    </w:p>
    <w:p w14:paraId="2B007906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[MAX_N];</w:t>
      </w:r>
    </w:p>
    <w:p w14:paraId="4C2F9E04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bool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visited[MAX_N];</w:t>
      </w:r>
    </w:p>
    <w:p w14:paraId="59CDDA31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prev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[MAX_N];</w:t>
      </w:r>
    </w:p>
    <w:p w14:paraId="4938625E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13227E74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0;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&lt; n;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++) {</w:t>
      </w:r>
    </w:p>
    <w:p w14:paraId="2D59D480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] = INF; visited[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 = </w:t>
      </w:r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false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prev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] = -1;</w:t>
      </w:r>
    </w:p>
    <w:p w14:paraId="6A39FA5B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}</w:t>
      </w:r>
    </w:p>
    <w:p w14:paraId="4D465651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0] = 0;</w:t>
      </w:r>
    </w:p>
    <w:p w14:paraId="1E6A326D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6B1D40A2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step = 0; step &lt; n; step++) {</w:t>
      </w:r>
    </w:p>
    <w:p w14:paraId="5C457A2A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u = -1; </w:t>
      </w:r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minD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INF;</w:t>
      </w:r>
    </w:p>
    <w:p w14:paraId="706C8C13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0;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&lt; n;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++)</w:t>
      </w:r>
    </w:p>
    <w:p w14:paraId="0F46A78C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if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(!visited[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 &amp;&amp;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 &lt;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minD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) {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minD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]; u =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 }</w:t>
      </w:r>
    </w:p>
    <w:p w14:paraId="2496560A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if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(u == -1) </w:t>
      </w:r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break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366F8F9B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visited[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u] = </w:t>
      </w:r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true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70E4FC35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1BAC615C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v = 0; v &lt; n; v++)</w:t>
      </w:r>
    </w:p>
    <w:p w14:paraId="3F1FD3AC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if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(!visited[v] &amp;&amp; matrix[u][v] != INF &amp;&amp;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[u] + matrix[u][v] &lt;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[v]) {</w:t>
      </w:r>
    </w:p>
    <w:p w14:paraId="430851BD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v] =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[u] + matrix[u][v];</w:t>
      </w:r>
    </w:p>
    <w:p w14:paraId="31349AD9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prev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v] = u;</w:t>
      </w:r>
    </w:p>
    <w:p w14:paraId="4A2552D8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}</w:t>
      </w:r>
    </w:p>
    <w:p w14:paraId="14E80469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}</w:t>
      </w:r>
    </w:p>
    <w:p w14:paraId="23FDDEC1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5D5744D7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</w:t>
      </w:r>
      <w:proofErr w:type="spellStart"/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Дейкстра</w:t>
      </w:r>
      <w:proofErr w:type="spellEnd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от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 xml:space="preserve"> x1: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77F8C4D1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093602">
        <w:rPr>
          <w:rFonts w:ascii="Courier New" w:hAnsi="Courier New" w:cs="Courier New"/>
          <w:color w:val="008080"/>
          <w:kern w:val="0"/>
          <w:sz w:val="20"/>
          <w:szCs w:val="20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"</w:t>
      </w:r>
      <w:proofErr w:type="spellStart"/>
      <w:proofErr w:type="gramEnd"/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Дейкстра</w:t>
      </w:r>
      <w:proofErr w:type="spellEnd"/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 xml:space="preserve"> от x1: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DA38887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0;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&lt; n;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++) {</w:t>
      </w:r>
    </w:p>
    <w:p w14:paraId="25B96D99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"x"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+ 1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|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|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55AE5628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"x"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+ 1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|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|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1C2C12A0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path[MAX_N],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len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0, cur =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61D352A6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while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(cur != -1) { path[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len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++] = cur; cur =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prev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[cur]; }</w:t>
      </w:r>
    </w:p>
    <w:p w14:paraId="031691EF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j =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len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- 1; j &gt;= 0; j--) {</w:t>
      </w:r>
    </w:p>
    <w:p w14:paraId="13E93952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"x"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path[j] + 1;</w:t>
      </w:r>
    </w:p>
    <w:p w14:paraId="7548BACE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"x"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path[j] + 1;</w:t>
      </w:r>
    </w:p>
    <w:p w14:paraId="023374A4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if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(j &gt; 0) {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-&gt;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-&gt;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 }</w:t>
      </w:r>
    </w:p>
    <w:p w14:paraId="0B0E582D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}</w:t>
      </w:r>
    </w:p>
    <w:p w14:paraId="40596A5A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4151CB6A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}</w:t>
      </w:r>
    </w:p>
    <w:p w14:paraId="79F56C0F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}</w:t>
      </w:r>
    </w:p>
    <w:p w14:paraId="573F7163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37EDB935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35E702B7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void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floyd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093602">
        <w:rPr>
          <w:rFonts w:ascii="Courier New" w:hAnsi="Courier New" w:cs="Courier New"/>
          <w:color w:val="2B91AF"/>
          <w:kern w:val="0"/>
          <w:sz w:val="20"/>
          <w:szCs w:val="20"/>
          <w:lang w:val="en-US"/>
        </w:rPr>
        <w:t>ofstream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&amp;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 {</w:t>
      </w:r>
    </w:p>
    <w:p w14:paraId="7A6005DC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long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[MAX_N][MAX_N];</w:t>
      </w:r>
    </w:p>
    <w:p w14:paraId="50CDD1E4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0;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&lt; n;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++)</w:t>
      </w:r>
    </w:p>
    <w:p w14:paraId="02F9F32B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j = 0; j &lt; n; j++)</w:t>
      </w:r>
    </w:p>
    <w:p w14:paraId="49F27C35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][j] = matrix[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][j];</w:t>
      </w:r>
    </w:p>
    <w:p w14:paraId="7693D0F3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1FC3E700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k = 0; k &lt; n; k++)</w:t>
      </w:r>
    </w:p>
    <w:p w14:paraId="3981B40E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0;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&lt; n;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++)</w:t>
      </w:r>
    </w:p>
    <w:p w14:paraId="3FE55ABF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j = 0; j &lt; n; j++)</w:t>
      </w:r>
    </w:p>
    <w:p w14:paraId="5CD72D2C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if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][k] != INF &amp;&amp;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[k][j] != INF &amp;&amp;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][k] +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[k][j] &lt;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][j])</w:t>
      </w:r>
    </w:p>
    <w:p w14:paraId="45ECDE61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][j] =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][k] +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[k][j];</w:t>
      </w:r>
    </w:p>
    <w:p w14:paraId="2B1C1092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6EB48901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"\n</w:t>
      </w:r>
      <w:proofErr w:type="spellStart"/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Флойд</w:t>
      </w:r>
      <w:proofErr w:type="spellEnd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-</w:t>
      </w:r>
      <w:proofErr w:type="spellStart"/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Уоршелл</w:t>
      </w:r>
      <w:proofErr w:type="spellEnd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: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1EF8CEA5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"\n</w:t>
      </w:r>
      <w:proofErr w:type="spellStart"/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Флойд</w:t>
      </w:r>
      <w:proofErr w:type="spellEnd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-</w:t>
      </w:r>
      <w:proofErr w:type="spellStart"/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Уоршелл</w:t>
      </w:r>
      <w:proofErr w:type="spellEnd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: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4A1C5D58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   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   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3D35C4CC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j = 0; j &lt; n; j++) {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"x"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j + 1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 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"x"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j + 1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 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 }</w:t>
      </w:r>
    </w:p>
    <w:p w14:paraId="52CB990E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67BB8AD8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20CA7BBA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= 0;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&lt; n;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++) {</w:t>
      </w:r>
    </w:p>
    <w:p w14:paraId="12F960B2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"x"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+ 1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"x"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+ 1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03FF4324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for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j = 0; j &lt; n; j++) {</w:t>
      </w:r>
    </w:p>
    <w:p w14:paraId="72BF7193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if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(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][j] == INF) {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"INF 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"INF 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 }</w:t>
      </w:r>
    </w:p>
    <w:p w14:paraId="357508C4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    </w:t>
      </w:r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else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{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][j]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  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dist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[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][j]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    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 }</w:t>
      </w:r>
    </w:p>
    <w:p w14:paraId="65DE247D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}</w:t>
      </w:r>
    </w:p>
    <w:p w14:paraId="162AAEB9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; </w:t>
      </w:r>
      <w:proofErr w:type="spellStart"/>
      <w:r w:rsidRPr="00093602">
        <w:rPr>
          <w:rFonts w:ascii="Courier New" w:hAnsi="Courier New" w:cs="Courier New"/>
          <w:color w:val="80808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7E7DA47A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}</w:t>
      </w:r>
    </w:p>
    <w:p w14:paraId="351BE225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}</w:t>
      </w:r>
    </w:p>
    <w:p w14:paraId="09BF68CE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</w:p>
    <w:p w14:paraId="0F2465A1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proofErr w:type="spellStart"/>
      <w:proofErr w:type="gramStart"/>
      <w:r w:rsidRPr="00093602">
        <w:rPr>
          <w:rFonts w:ascii="Courier New" w:hAnsi="Courier New" w:cs="Courier New"/>
          <w:color w:val="0000FF"/>
          <w:kern w:val="0"/>
          <w:sz w:val="20"/>
          <w:szCs w:val="20"/>
          <w:lang w:val="en-US"/>
        </w:rPr>
        <w:t>int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main() {</w:t>
      </w:r>
    </w:p>
    <w:p w14:paraId="025B8D36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setlocale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gramEnd"/>
      <w:r w:rsidRPr="00093602">
        <w:rPr>
          <w:rFonts w:ascii="Courier New" w:hAnsi="Courier New" w:cs="Courier New"/>
          <w:color w:val="6F008A"/>
          <w:kern w:val="0"/>
          <w:sz w:val="20"/>
          <w:szCs w:val="20"/>
          <w:lang w:val="en-US"/>
        </w:rPr>
        <w:t>LC_ALL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"RU"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);</w:t>
      </w:r>
    </w:p>
    <w:p w14:paraId="0D44FB2E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readGraph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gramEnd"/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"graph.txt"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);</w:t>
      </w:r>
    </w:p>
    <w:p w14:paraId="2A64CDC9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2B91AF"/>
          <w:kern w:val="0"/>
          <w:sz w:val="20"/>
          <w:szCs w:val="20"/>
          <w:lang w:val="en-US"/>
        </w:rPr>
        <w:t>ofstream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"result.txt"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);</w:t>
      </w:r>
    </w:p>
    <w:p w14:paraId="783759B8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dijkstra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);</w:t>
      </w:r>
    </w:p>
    <w:p w14:paraId="7E79E442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floyd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fout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);</w:t>
      </w:r>
    </w:p>
    <w:p w14:paraId="2536BCAD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fout.close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);</w:t>
      </w:r>
    </w:p>
    <w:p w14:paraId="3FF106B3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cout</w:t>
      </w:r>
      <w:proofErr w:type="spellEnd"/>
      <w:proofErr w:type="gram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>"\n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Результат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</w:rPr>
        <w:t>в</w:t>
      </w:r>
      <w:r w:rsidRPr="00093602">
        <w:rPr>
          <w:rFonts w:ascii="Courier New" w:hAnsi="Courier New" w:cs="Courier New"/>
          <w:color w:val="A31515"/>
          <w:kern w:val="0"/>
          <w:sz w:val="20"/>
          <w:szCs w:val="20"/>
          <w:lang w:val="en-US"/>
        </w:rPr>
        <w:t xml:space="preserve"> result.txt"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093602">
        <w:rPr>
          <w:rFonts w:ascii="Courier New" w:hAnsi="Courier New" w:cs="Courier New"/>
          <w:color w:val="008080"/>
          <w:kern w:val="0"/>
          <w:sz w:val="20"/>
          <w:szCs w:val="20"/>
          <w:lang w:val="en-US"/>
        </w:rPr>
        <w:t>&lt;&lt;</w:t>
      </w: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proofErr w:type="spellStart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endl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>;</w:t>
      </w:r>
    </w:p>
    <w:p w14:paraId="1C9AD04E" w14:textId="77777777" w:rsidR="00093602" w:rsidRPr="00093602" w:rsidRDefault="00093602" w:rsidP="00093602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  <w:lang w:val="en-US"/>
        </w:rPr>
        <w:t xml:space="preserve">    </w:t>
      </w:r>
      <w:proofErr w:type="spellStart"/>
      <w:r w:rsidRPr="00093602">
        <w:rPr>
          <w:rFonts w:ascii="Courier New" w:hAnsi="Courier New" w:cs="Courier New"/>
          <w:color w:val="0000FF"/>
          <w:kern w:val="0"/>
          <w:sz w:val="20"/>
          <w:szCs w:val="20"/>
        </w:rPr>
        <w:t>return</w:t>
      </w:r>
      <w:proofErr w:type="spellEnd"/>
      <w:r w:rsidRPr="00093602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0;</w:t>
      </w:r>
    </w:p>
    <w:p w14:paraId="7B166792" w14:textId="7A35FA8D" w:rsidR="00D5316B" w:rsidRDefault="00093602" w:rsidP="00093602">
      <w:pPr>
        <w:spacing w:after="0"/>
        <w:jc w:val="both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093602"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1BAEF226" w14:textId="77777777" w:rsidR="00093602" w:rsidRPr="00093602" w:rsidRDefault="00093602" w:rsidP="00093602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4D97166" w14:textId="221D288D" w:rsidR="00D5316B" w:rsidRPr="00D5316B" w:rsidRDefault="00D5316B" w:rsidP="00D5316B">
      <w:pPr>
        <w:spacing w:after="0"/>
        <w:jc w:val="both"/>
        <w:rPr>
          <w:szCs w:val="28"/>
        </w:rPr>
      </w:pPr>
      <w:r>
        <w:rPr>
          <w:szCs w:val="28"/>
        </w:rPr>
        <w:t>Тестирование:</w:t>
      </w:r>
      <w:r>
        <w:rPr>
          <w:szCs w:val="28"/>
        </w:rPr>
        <w:br/>
      </w:r>
    </w:p>
    <w:p w14:paraId="44E02D59" w14:textId="77777777" w:rsidR="00D5316B" w:rsidRPr="00D5316B" w:rsidRDefault="00D5316B" w:rsidP="00D5316B">
      <w:pPr>
        <w:spacing w:after="0"/>
        <w:jc w:val="both"/>
        <w:rPr>
          <w:szCs w:val="28"/>
        </w:rPr>
      </w:pPr>
      <w:r w:rsidRPr="00D5316B">
        <w:rPr>
          <w:szCs w:val="28"/>
        </w:rPr>
        <w:t xml:space="preserve">        ОБРАБОТКА ГРАФА: graph.txt</w:t>
      </w:r>
    </w:p>
    <w:p w14:paraId="6E26446C" w14:textId="77777777" w:rsidR="00093602" w:rsidRDefault="00093602" w:rsidP="00D5316B">
      <w:pPr>
        <w:spacing w:after="0"/>
        <w:jc w:val="both"/>
        <w:rPr>
          <w:szCs w:val="28"/>
        </w:rPr>
      </w:pPr>
    </w:p>
    <w:p w14:paraId="4D1BCB29" w14:textId="77777777" w:rsidR="00093602" w:rsidRPr="00D5316B" w:rsidRDefault="00093602" w:rsidP="00093602">
      <w:pPr>
        <w:spacing w:after="0"/>
        <w:jc w:val="both"/>
        <w:rPr>
          <w:szCs w:val="28"/>
        </w:rPr>
      </w:pPr>
      <w:r w:rsidRPr="00D5316B">
        <w:rPr>
          <w:szCs w:val="28"/>
        </w:rPr>
        <w:t xml:space="preserve">1. Алгоритм </w:t>
      </w:r>
      <w:proofErr w:type="spellStart"/>
      <w:r w:rsidRPr="00D5316B">
        <w:rPr>
          <w:szCs w:val="28"/>
        </w:rPr>
        <w:t>Дейкстры</w:t>
      </w:r>
      <w:proofErr w:type="spellEnd"/>
      <w:r w:rsidRPr="00D5316B">
        <w:rPr>
          <w:szCs w:val="28"/>
        </w:rPr>
        <w:t xml:space="preserve"> (от x1):</w:t>
      </w:r>
    </w:p>
    <w:p w14:paraId="0B2CAF4F" w14:textId="77777777" w:rsidR="00885E1A" w:rsidRPr="00885E1A" w:rsidRDefault="00885E1A" w:rsidP="00885E1A">
      <w:pPr>
        <w:spacing w:after="0"/>
        <w:jc w:val="both"/>
        <w:rPr>
          <w:szCs w:val="28"/>
        </w:rPr>
      </w:pPr>
      <w:proofErr w:type="spellStart"/>
      <w:r w:rsidRPr="00885E1A">
        <w:rPr>
          <w:szCs w:val="28"/>
        </w:rPr>
        <w:t>Дейкстра</w:t>
      </w:r>
      <w:proofErr w:type="spellEnd"/>
      <w:r w:rsidRPr="00885E1A">
        <w:rPr>
          <w:szCs w:val="28"/>
        </w:rPr>
        <w:t xml:space="preserve"> от x1: </w:t>
      </w:r>
    </w:p>
    <w:p w14:paraId="4C4E330E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x1 | 0 | x1</w:t>
      </w:r>
    </w:p>
    <w:p w14:paraId="6F097341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x2 | 5 | x1 -&gt; x2</w:t>
      </w:r>
    </w:p>
    <w:p w14:paraId="58977647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x3 | 4 | x1 -&gt; x3</w:t>
      </w:r>
    </w:p>
    <w:p w14:paraId="45A170C3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x4 | 6 | x1 -&gt; x4</w:t>
      </w:r>
    </w:p>
    <w:p w14:paraId="5D6FC30D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x5 | 11 | x1 -&gt; x4 -&gt; x5</w:t>
      </w:r>
    </w:p>
    <w:p w14:paraId="239ABE3D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x6 | 9 | x1 -&gt; x3 -&gt; x6</w:t>
      </w:r>
    </w:p>
    <w:p w14:paraId="0280EEF3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x7 | 13 | x1 -&gt; x3 -&gt; x7</w:t>
      </w:r>
    </w:p>
    <w:p w14:paraId="275B8A04" w14:textId="77777777" w:rsidR="00885E1A" w:rsidRPr="00885E1A" w:rsidRDefault="00885E1A" w:rsidP="00885E1A">
      <w:pPr>
        <w:spacing w:after="0"/>
        <w:jc w:val="both"/>
        <w:rPr>
          <w:szCs w:val="28"/>
        </w:rPr>
      </w:pPr>
    </w:p>
    <w:p w14:paraId="7DCA7599" w14:textId="77777777" w:rsidR="00885E1A" w:rsidRPr="00885E1A" w:rsidRDefault="00885E1A" w:rsidP="00885E1A">
      <w:pPr>
        <w:spacing w:after="0"/>
        <w:jc w:val="both"/>
        <w:rPr>
          <w:szCs w:val="28"/>
        </w:rPr>
      </w:pPr>
      <w:proofErr w:type="spellStart"/>
      <w:r w:rsidRPr="00885E1A">
        <w:rPr>
          <w:szCs w:val="28"/>
        </w:rPr>
        <w:t>Флойд-Уоршелл</w:t>
      </w:r>
      <w:proofErr w:type="spellEnd"/>
      <w:r w:rsidRPr="00885E1A">
        <w:rPr>
          <w:szCs w:val="28"/>
        </w:rPr>
        <w:t xml:space="preserve">: </w:t>
      </w:r>
    </w:p>
    <w:p w14:paraId="5B0E5DA0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 xml:space="preserve">     x1   x2   x3   x4   x5   x6   x7   </w:t>
      </w:r>
    </w:p>
    <w:p w14:paraId="512AA475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 xml:space="preserve">x1 0    5    4    6    11    9    13    </w:t>
      </w:r>
    </w:p>
    <w:p w14:paraId="6BF3F478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 xml:space="preserve">x2 5    0    6    3    8    7    11    </w:t>
      </w:r>
    </w:p>
    <w:p w14:paraId="08F682E1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 xml:space="preserve">x3 4    6    0    3    8    5    9    </w:t>
      </w:r>
    </w:p>
    <w:p w14:paraId="740798C6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 xml:space="preserve">x4 6    3    3    0    5    4    8    </w:t>
      </w:r>
    </w:p>
    <w:p w14:paraId="627CD61E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 xml:space="preserve">x5 11    8    8    5    0    9    3    </w:t>
      </w:r>
    </w:p>
    <w:p w14:paraId="6A2F3635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 xml:space="preserve">x6 9    7    5    4    9    0    6    </w:t>
      </w:r>
    </w:p>
    <w:p w14:paraId="2049204B" w14:textId="303F6C04" w:rsidR="00D5316B" w:rsidRPr="00D5316B" w:rsidRDefault="00885E1A" w:rsidP="00885E1A">
      <w:pPr>
        <w:spacing w:after="0"/>
        <w:jc w:val="both"/>
        <w:rPr>
          <w:szCs w:val="28"/>
          <w:lang w:val="en-US"/>
        </w:rPr>
      </w:pPr>
      <w:r w:rsidRPr="00885E1A">
        <w:rPr>
          <w:szCs w:val="28"/>
        </w:rPr>
        <w:t xml:space="preserve">x7 13    11    9    8    3    6    0   </w:t>
      </w:r>
    </w:p>
    <w:p w14:paraId="30689FA2" w14:textId="77777777" w:rsidR="00D5316B" w:rsidRPr="00D5316B" w:rsidRDefault="00D5316B" w:rsidP="00D5316B">
      <w:pPr>
        <w:spacing w:after="0"/>
        <w:jc w:val="both"/>
        <w:rPr>
          <w:szCs w:val="28"/>
          <w:lang w:val="en-US"/>
        </w:rPr>
      </w:pPr>
    </w:p>
    <w:p w14:paraId="5A8A135E" w14:textId="77777777" w:rsidR="00D5316B" w:rsidRPr="00D5316B" w:rsidRDefault="00D5316B" w:rsidP="00D5316B">
      <w:pPr>
        <w:spacing w:after="0"/>
        <w:jc w:val="both"/>
        <w:rPr>
          <w:szCs w:val="28"/>
        </w:rPr>
      </w:pPr>
      <w:r w:rsidRPr="00D5316B">
        <w:rPr>
          <w:szCs w:val="28"/>
        </w:rPr>
        <w:t xml:space="preserve">        ОБРАБОТКА ГРАФА: graph2.txt</w:t>
      </w:r>
    </w:p>
    <w:p w14:paraId="4C7AB93E" w14:textId="77777777" w:rsidR="00093602" w:rsidRDefault="00093602" w:rsidP="00D5316B">
      <w:pPr>
        <w:spacing w:after="0"/>
        <w:jc w:val="both"/>
        <w:rPr>
          <w:szCs w:val="28"/>
        </w:rPr>
      </w:pPr>
    </w:p>
    <w:p w14:paraId="2A944F2A" w14:textId="77777777" w:rsidR="00D5316B" w:rsidRPr="00D5316B" w:rsidRDefault="00D5316B" w:rsidP="00D5316B">
      <w:pPr>
        <w:spacing w:after="0"/>
        <w:jc w:val="both"/>
        <w:rPr>
          <w:szCs w:val="28"/>
        </w:rPr>
      </w:pPr>
      <w:r w:rsidRPr="00D5316B">
        <w:rPr>
          <w:szCs w:val="28"/>
        </w:rPr>
        <w:t xml:space="preserve">1. Алгоритм </w:t>
      </w:r>
      <w:proofErr w:type="spellStart"/>
      <w:r w:rsidRPr="00D5316B">
        <w:rPr>
          <w:szCs w:val="28"/>
        </w:rPr>
        <w:t>Дейкстры</w:t>
      </w:r>
      <w:proofErr w:type="spellEnd"/>
      <w:r w:rsidRPr="00D5316B">
        <w:rPr>
          <w:szCs w:val="28"/>
        </w:rPr>
        <w:t xml:space="preserve"> (от x1):</w:t>
      </w:r>
    </w:p>
    <w:p w14:paraId="16ADCECF" w14:textId="77777777" w:rsidR="00D5316B" w:rsidRPr="00D5316B" w:rsidRDefault="00D5316B" w:rsidP="00D5316B">
      <w:pPr>
        <w:spacing w:after="0"/>
        <w:jc w:val="both"/>
        <w:rPr>
          <w:szCs w:val="28"/>
        </w:rPr>
      </w:pPr>
      <w:r w:rsidRPr="00D5316B">
        <w:rPr>
          <w:szCs w:val="28"/>
        </w:rPr>
        <w:t>Вершина | Расстояние | Путь</w:t>
      </w:r>
    </w:p>
    <w:p w14:paraId="4C474CD5" w14:textId="77777777" w:rsidR="00093602" w:rsidRPr="00093602" w:rsidRDefault="00093602" w:rsidP="00093602">
      <w:pPr>
        <w:spacing w:after="0"/>
        <w:jc w:val="both"/>
        <w:rPr>
          <w:szCs w:val="28"/>
        </w:rPr>
      </w:pPr>
      <w:proofErr w:type="spellStart"/>
      <w:r w:rsidRPr="00093602">
        <w:rPr>
          <w:szCs w:val="28"/>
        </w:rPr>
        <w:t>Дейкстра</w:t>
      </w:r>
      <w:proofErr w:type="spellEnd"/>
      <w:r w:rsidRPr="00093602">
        <w:rPr>
          <w:szCs w:val="28"/>
        </w:rPr>
        <w:t xml:space="preserve"> от x1:</w:t>
      </w:r>
    </w:p>
    <w:p w14:paraId="665B5C45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x1 | 0 | x1</w:t>
      </w:r>
    </w:p>
    <w:p w14:paraId="59EFBB8D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x2 | 5 | x1 -&gt; x2</w:t>
      </w:r>
    </w:p>
    <w:p w14:paraId="5CFAED0F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x3 | 14 | x1 -&gt; x2 -&gt; x3</w:t>
      </w:r>
    </w:p>
    <w:p w14:paraId="21653450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x4 | 12 | x1 -&gt; x2 -&gt; x4</w:t>
      </w:r>
    </w:p>
    <w:p w14:paraId="4294AF10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x5 | 8 | x1 -&gt; x2 -&gt; x5</w:t>
      </w:r>
    </w:p>
    <w:p w14:paraId="5D0CD606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x6 | 17 | x1 -&gt; x2 -&gt; x5 -&gt; x7 -&gt; x6</w:t>
      </w:r>
    </w:p>
    <w:p w14:paraId="507B7C85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x7 | 11 | x1 -&gt; x2 -&gt; x5 -&gt; x7</w:t>
      </w:r>
    </w:p>
    <w:p w14:paraId="2C64DA14" w14:textId="77777777" w:rsidR="00093602" w:rsidRPr="00093602" w:rsidRDefault="00093602" w:rsidP="00093602">
      <w:pPr>
        <w:spacing w:after="0"/>
        <w:jc w:val="both"/>
        <w:rPr>
          <w:szCs w:val="28"/>
        </w:rPr>
      </w:pPr>
    </w:p>
    <w:p w14:paraId="340EE9FD" w14:textId="77777777" w:rsidR="00093602" w:rsidRPr="00093602" w:rsidRDefault="00093602" w:rsidP="00093602">
      <w:pPr>
        <w:spacing w:after="0"/>
        <w:jc w:val="both"/>
        <w:rPr>
          <w:szCs w:val="28"/>
        </w:rPr>
      </w:pPr>
      <w:proofErr w:type="spellStart"/>
      <w:r w:rsidRPr="00093602">
        <w:rPr>
          <w:szCs w:val="28"/>
        </w:rPr>
        <w:t>Флойд-Уоршелл</w:t>
      </w:r>
      <w:proofErr w:type="spellEnd"/>
      <w:r w:rsidRPr="00093602">
        <w:rPr>
          <w:szCs w:val="28"/>
        </w:rPr>
        <w:t>:</w:t>
      </w:r>
    </w:p>
    <w:p w14:paraId="3B3355A5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 xml:space="preserve">     x1   x2   x3   x4   x5   x6   x7</w:t>
      </w:r>
    </w:p>
    <w:p w14:paraId="3B696067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x1 0    5    14    12    8    17    11</w:t>
      </w:r>
    </w:p>
    <w:p w14:paraId="54A41181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x2 5    0    9    7    3    12    6</w:t>
      </w:r>
    </w:p>
    <w:p w14:paraId="354063A5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x3 14    9    0    4    12    21    15</w:t>
      </w:r>
    </w:p>
    <w:p w14:paraId="023B8C5C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x4 12    7    4    0    10    19    13</w:t>
      </w:r>
    </w:p>
    <w:p w14:paraId="4184499D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x5 8    3    12    10    0    9    3</w:t>
      </w:r>
    </w:p>
    <w:p w14:paraId="0B08DB9D" w14:textId="77777777" w:rsidR="00093602" w:rsidRPr="00093602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x6 17    12    21    19    9    0    6</w:t>
      </w:r>
    </w:p>
    <w:p w14:paraId="3C3791C2" w14:textId="6DDDDCC4" w:rsidR="00D5316B" w:rsidRPr="00885E1A" w:rsidRDefault="00093602" w:rsidP="00093602">
      <w:pPr>
        <w:spacing w:after="0"/>
        <w:jc w:val="both"/>
        <w:rPr>
          <w:szCs w:val="28"/>
        </w:rPr>
      </w:pPr>
      <w:r w:rsidRPr="00093602">
        <w:rPr>
          <w:szCs w:val="28"/>
        </w:rPr>
        <w:t>x7 11    6    15    13    3    6    0</w:t>
      </w:r>
    </w:p>
    <w:p w14:paraId="3ADF8C47" w14:textId="77777777" w:rsidR="00D5316B" w:rsidRPr="00885E1A" w:rsidRDefault="00D5316B" w:rsidP="00D5316B">
      <w:pPr>
        <w:spacing w:after="0"/>
        <w:jc w:val="both"/>
        <w:rPr>
          <w:szCs w:val="28"/>
        </w:rPr>
      </w:pPr>
    </w:p>
    <w:p w14:paraId="2827C17F" w14:textId="77777777" w:rsidR="00D5316B" w:rsidRDefault="00D5316B" w:rsidP="00D5316B">
      <w:pPr>
        <w:spacing w:after="0"/>
        <w:jc w:val="both"/>
        <w:rPr>
          <w:szCs w:val="28"/>
        </w:rPr>
      </w:pPr>
      <w:r w:rsidRPr="00D5316B">
        <w:rPr>
          <w:szCs w:val="28"/>
        </w:rPr>
        <w:t xml:space="preserve">        ОБРАБОТКА ГРАФА: graph3.txt</w:t>
      </w:r>
    </w:p>
    <w:p w14:paraId="0C1FAA5A" w14:textId="77777777" w:rsidR="00885E1A" w:rsidRPr="00D5316B" w:rsidRDefault="00885E1A" w:rsidP="00D5316B">
      <w:pPr>
        <w:spacing w:after="0"/>
        <w:jc w:val="both"/>
        <w:rPr>
          <w:szCs w:val="28"/>
        </w:rPr>
      </w:pPr>
    </w:p>
    <w:p w14:paraId="10DDAEA0" w14:textId="77777777" w:rsidR="00D5316B" w:rsidRPr="00D5316B" w:rsidRDefault="00D5316B" w:rsidP="00D5316B">
      <w:pPr>
        <w:spacing w:after="0"/>
        <w:jc w:val="both"/>
        <w:rPr>
          <w:szCs w:val="28"/>
        </w:rPr>
      </w:pPr>
      <w:r w:rsidRPr="00D5316B">
        <w:rPr>
          <w:szCs w:val="28"/>
        </w:rPr>
        <w:t xml:space="preserve">1. Алгоритм </w:t>
      </w:r>
      <w:proofErr w:type="spellStart"/>
      <w:r w:rsidRPr="00D5316B">
        <w:rPr>
          <w:szCs w:val="28"/>
        </w:rPr>
        <w:t>Дейкстры</w:t>
      </w:r>
      <w:proofErr w:type="spellEnd"/>
      <w:r w:rsidRPr="00D5316B">
        <w:rPr>
          <w:szCs w:val="28"/>
        </w:rPr>
        <w:t xml:space="preserve"> (от x1):</w:t>
      </w:r>
    </w:p>
    <w:p w14:paraId="777A4BC5" w14:textId="77777777" w:rsidR="00885E1A" w:rsidRPr="00885E1A" w:rsidRDefault="00885E1A" w:rsidP="00885E1A">
      <w:pPr>
        <w:spacing w:after="0"/>
        <w:jc w:val="both"/>
        <w:rPr>
          <w:szCs w:val="28"/>
        </w:rPr>
      </w:pPr>
      <w:proofErr w:type="spellStart"/>
      <w:r w:rsidRPr="00885E1A">
        <w:rPr>
          <w:szCs w:val="28"/>
        </w:rPr>
        <w:t>Дейкстра</w:t>
      </w:r>
      <w:proofErr w:type="spellEnd"/>
      <w:r w:rsidRPr="00885E1A">
        <w:rPr>
          <w:szCs w:val="28"/>
        </w:rPr>
        <w:t xml:space="preserve"> от x1:</w:t>
      </w:r>
    </w:p>
    <w:p w14:paraId="29B9B51C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x1 | 0 | x1</w:t>
      </w:r>
    </w:p>
    <w:p w14:paraId="5465C66B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x2 | 5 | x1 -&gt; x2</w:t>
      </w:r>
    </w:p>
    <w:p w14:paraId="5F79C924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x3 | 9 | x1 -&gt; x3</w:t>
      </w:r>
    </w:p>
    <w:p w14:paraId="5E2654D9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x4 | 10 | x1 -&gt; x2 -&gt; x4</w:t>
      </w:r>
    </w:p>
    <w:p w14:paraId="7F9202D0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x5 | 19 | x1 -&gt; x2 -&gt; x4 -&gt; x5</w:t>
      </w:r>
    </w:p>
    <w:p w14:paraId="1F82DAAD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x6 | 9 | x1 -&gt; x7 -&gt; x6</w:t>
      </w:r>
    </w:p>
    <w:p w14:paraId="7A0BF516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x7 | 3 | x1 -&gt; x7</w:t>
      </w:r>
    </w:p>
    <w:p w14:paraId="37C64FD1" w14:textId="77777777" w:rsidR="00885E1A" w:rsidRPr="00885E1A" w:rsidRDefault="00885E1A" w:rsidP="00885E1A">
      <w:pPr>
        <w:spacing w:after="0"/>
        <w:jc w:val="both"/>
        <w:rPr>
          <w:szCs w:val="28"/>
        </w:rPr>
      </w:pPr>
    </w:p>
    <w:p w14:paraId="4DF0E475" w14:textId="77777777" w:rsidR="00885E1A" w:rsidRPr="00885E1A" w:rsidRDefault="00885E1A" w:rsidP="00885E1A">
      <w:pPr>
        <w:spacing w:after="0"/>
        <w:jc w:val="both"/>
        <w:rPr>
          <w:szCs w:val="28"/>
        </w:rPr>
      </w:pPr>
      <w:proofErr w:type="spellStart"/>
      <w:r w:rsidRPr="00885E1A">
        <w:rPr>
          <w:szCs w:val="28"/>
        </w:rPr>
        <w:t>Флойд-Уоршелл</w:t>
      </w:r>
      <w:proofErr w:type="spellEnd"/>
      <w:r w:rsidRPr="00885E1A">
        <w:rPr>
          <w:szCs w:val="28"/>
        </w:rPr>
        <w:t>:</w:t>
      </w:r>
    </w:p>
    <w:p w14:paraId="2D794D0C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 xml:space="preserve">     x1   x2   x3   x4   x5   x6   x7</w:t>
      </w:r>
    </w:p>
    <w:p w14:paraId="218D9875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x1 0    5    9    10    19    9    3</w:t>
      </w:r>
    </w:p>
    <w:p w14:paraId="501E84D6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x2 5    0    11    5    14    14    8</w:t>
      </w:r>
    </w:p>
    <w:p w14:paraId="3DDAF8C2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x3 9    11    0    6    15    5    11</w:t>
      </w:r>
    </w:p>
    <w:p w14:paraId="1485FD5A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x4 10    5    6    0    9    11    13</w:t>
      </w:r>
    </w:p>
    <w:p w14:paraId="7355151F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x5 19    14    15    9    0    20    22</w:t>
      </w:r>
    </w:p>
    <w:p w14:paraId="221845A4" w14:textId="77777777" w:rsidR="00885E1A" w:rsidRPr="00885E1A" w:rsidRDefault="00885E1A" w:rsidP="00885E1A">
      <w:pPr>
        <w:spacing w:after="0"/>
        <w:jc w:val="both"/>
        <w:rPr>
          <w:szCs w:val="28"/>
        </w:rPr>
      </w:pPr>
      <w:r w:rsidRPr="00885E1A">
        <w:rPr>
          <w:szCs w:val="28"/>
        </w:rPr>
        <w:t>x6 9    14    5    11    20    0    6</w:t>
      </w:r>
    </w:p>
    <w:p w14:paraId="6B37ECF2" w14:textId="18347654" w:rsidR="00D1479E" w:rsidRPr="00093602" w:rsidRDefault="00885E1A" w:rsidP="00885E1A">
      <w:pPr>
        <w:spacing w:after="0"/>
        <w:jc w:val="both"/>
        <w:rPr>
          <w:lang w:val="en-US"/>
        </w:rPr>
      </w:pPr>
      <w:r w:rsidRPr="00885E1A">
        <w:rPr>
          <w:szCs w:val="28"/>
        </w:rPr>
        <w:t>x7 3    8    11    13    22    6    0</w:t>
      </w:r>
      <w:bookmarkStart w:id="0" w:name="_GoBack"/>
      <w:bookmarkEnd w:id="0"/>
    </w:p>
    <w:p w14:paraId="57BD7605" w14:textId="218C6576" w:rsidR="00D1479E" w:rsidRDefault="00D5316B" w:rsidP="00093602">
      <w:r>
        <w:rPr>
          <w:rFonts w:cs="Times New Roman"/>
          <w:b/>
          <w:bCs/>
          <w:szCs w:val="28"/>
        </w:rPr>
        <w:t xml:space="preserve">Вывод: </w:t>
      </w:r>
      <w:r>
        <w:rPr>
          <w:rFonts w:cs="Times New Roman"/>
          <w:szCs w:val="28"/>
        </w:rPr>
        <w:t xml:space="preserve">В ходе выполнения лабораторной работы были изучены и реализованы два классических алгоритма поиска кратчайших путей в графах: </w:t>
      </w:r>
      <w:r>
        <w:rPr>
          <w:rStyle w:val="ab"/>
          <w:rFonts w:cs="Times New Roman"/>
          <w:b w:val="0"/>
          <w:bCs w:val="0"/>
          <w:szCs w:val="28"/>
        </w:rPr>
        <w:t xml:space="preserve">алгоритм </w:t>
      </w:r>
      <w:proofErr w:type="spellStart"/>
      <w:r>
        <w:rPr>
          <w:rStyle w:val="ab"/>
          <w:rFonts w:cs="Times New Roman"/>
          <w:b w:val="0"/>
          <w:bCs w:val="0"/>
          <w:szCs w:val="28"/>
        </w:rPr>
        <w:t>Дейкстры</w:t>
      </w:r>
      <w:proofErr w:type="spellEnd"/>
      <w:r>
        <w:rPr>
          <w:rFonts w:cs="Times New Roman"/>
          <w:szCs w:val="28"/>
        </w:rPr>
        <w:t xml:space="preserve"> и </w:t>
      </w:r>
      <w:r>
        <w:rPr>
          <w:rStyle w:val="ab"/>
          <w:rFonts w:cs="Times New Roman"/>
          <w:b w:val="0"/>
          <w:bCs w:val="0"/>
          <w:szCs w:val="28"/>
        </w:rPr>
        <w:t xml:space="preserve">алгоритм </w:t>
      </w:r>
      <w:proofErr w:type="spellStart"/>
      <w:r>
        <w:rPr>
          <w:rStyle w:val="ab"/>
          <w:rFonts w:cs="Times New Roman"/>
          <w:b w:val="0"/>
          <w:bCs w:val="0"/>
          <w:szCs w:val="28"/>
        </w:rPr>
        <w:t>Флойда</w:t>
      </w:r>
      <w:proofErr w:type="spellEnd"/>
      <w:r>
        <w:rPr>
          <w:rStyle w:val="ab"/>
          <w:rFonts w:cs="Times New Roman"/>
          <w:b w:val="0"/>
          <w:bCs w:val="0"/>
          <w:szCs w:val="28"/>
        </w:rPr>
        <w:t>–</w:t>
      </w:r>
      <w:proofErr w:type="spellStart"/>
      <w:r>
        <w:rPr>
          <w:rStyle w:val="ab"/>
          <w:rFonts w:cs="Times New Roman"/>
          <w:b w:val="0"/>
          <w:bCs w:val="0"/>
          <w:szCs w:val="28"/>
        </w:rPr>
        <w:t>Уоршелла</w:t>
      </w:r>
      <w:proofErr w:type="spellEnd"/>
      <w:r>
        <w:rPr>
          <w:rFonts w:cs="Times New Roman"/>
          <w:szCs w:val="28"/>
        </w:rPr>
        <w:t xml:space="preserve">. </w:t>
      </w:r>
    </w:p>
    <w:p w14:paraId="1A6594A8" w14:textId="77777777" w:rsidR="00D1479E" w:rsidRDefault="00D1479E">
      <w:pPr>
        <w:rPr>
          <w:szCs w:val="28"/>
        </w:rPr>
      </w:pPr>
    </w:p>
    <w:p w14:paraId="4604A7A7" w14:textId="77777777" w:rsidR="00D1479E" w:rsidRPr="00D5316B" w:rsidRDefault="00D1479E">
      <w:pPr>
        <w:spacing w:after="0"/>
        <w:jc w:val="both"/>
      </w:pPr>
    </w:p>
    <w:sectPr w:rsidR="00D1479E" w:rsidRPr="00D5316B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A60292"/>
    <w:multiLevelType w:val="multilevel"/>
    <w:tmpl w:val="AC002954"/>
    <w:lvl w:ilvl="0">
      <w:start w:val="1"/>
      <w:numFmt w:val="decimal"/>
      <w:lvlText w:val="%1."/>
      <w:lvlJc w:val="left"/>
      <w:pPr>
        <w:tabs>
          <w:tab w:val="num" w:pos="0"/>
        </w:tabs>
        <w:ind w:left="1004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1">
    <w:nsid w:val="7B541988"/>
    <w:multiLevelType w:val="multilevel"/>
    <w:tmpl w:val="43DA4F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79E"/>
    <w:rsid w:val="00093602"/>
    <w:rsid w:val="00885E1A"/>
    <w:rsid w:val="00D1479E"/>
    <w:rsid w:val="00D5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58767"/>
  <w15:docId w15:val="{43BFDCF4-EA60-45E4-A570-E0A99EA9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9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9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9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9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9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9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9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9779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9779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9779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7797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97797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97797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97797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97797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977973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Название Знак"/>
    <w:basedOn w:val="a0"/>
    <w:link w:val="a4"/>
    <w:uiPriority w:val="10"/>
    <w:qFormat/>
    <w:rsid w:val="009779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97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977973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977973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97797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977973"/>
    <w:rPr>
      <w:b/>
      <w:bCs/>
      <w:smallCaps/>
      <w:color w:val="2E74B5" w:themeColor="accent1" w:themeShade="BF"/>
      <w:spacing w:val="5"/>
    </w:rPr>
  </w:style>
  <w:style w:type="character" w:styleId="ab">
    <w:name w:val="Strong"/>
    <w:qFormat/>
    <w:rPr>
      <w:b/>
      <w:bCs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977973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97797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977973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977973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9779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table" w:styleId="af0">
    <w:name w:val="Table Grid"/>
    <w:basedOn w:val="a1"/>
    <w:uiPriority w:val="39"/>
    <w:rsid w:val="009779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1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Авенир Козел</dc:creator>
  <dc:description/>
  <cp:lastModifiedBy>Asus</cp:lastModifiedBy>
  <cp:revision>2</cp:revision>
  <cp:lastPrinted>2025-09-26T19:05:00Z</cp:lastPrinted>
  <dcterms:created xsi:type="dcterms:W3CDTF">2026-10-02T11:33:00Z</dcterms:created>
  <dcterms:modified xsi:type="dcterms:W3CDTF">2026-10-02T11:33:00Z</dcterms:modified>
  <dc:language>en-US</dc:language>
</cp:coreProperties>
</file>