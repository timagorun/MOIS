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5B70E" w14:textId="77777777" w:rsidR="006D6B79" w:rsidRDefault="006D6B79">
      <w:pPr>
        <w:spacing w:after="0"/>
      </w:pPr>
    </w:p>
    <w:p w14:paraId="12DC4F82" w14:textId="77777777" w:rsidR="006D6B79" w:rsidRDefault="00190D73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Министерство образования Республики Беларусь</w:t>
      </w:r>
    </w:p>
    <w:p w14:paraId="28E2E347" w14:textId="77777777" w:rsidR="006D6B79" w:rsidRDefault="00190D73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Учреждение образования </w:t>
      </w:r>
    </w:p>
    <w:p w14:paraId="2335E559" w14:textId="77777777" w:rsidR="006D6B79" w:rsidRDefault="00190D73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«Брестский государственный технический университет»</w:t>
      </w:r>
    </w:p>
    <w:p w14:paraId="65AC56E7" w14:textId="77777777" w:rsidR="006D6B79" w:rsidRDefault="00190D73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Кафедра ИИТ</w:t>
      </w:r>
    </w:p>
    <w:p w14:paraId="1F8ED860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460FA966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61E295AE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4C951611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0E7C6C8F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565D7061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59AD2F8C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640606CB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563F7A07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5C39480A" w14:textId="3A196C8F" w:rsidR="006D6B79" w:rsidRDefault="00190D73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t>Лабораторная работа №4</w:t>
      </w:r>
      <w:r>
        <w:br/>
      </w:r>
      <w:r>
        <w:rPr>
          <w:rFonts w:eastAsia="Times New Roman" w:cs="Times New Roman"/>
          <w:color w:val="000000" w:themeColor="text1"/>
        </w:rPr>
        <w:t>По дисциплине «Математические основы ИС»</w:t>
      </w:r>
    </w:p>
    <w:p w14:paraId="1C8D9E3F" w14:textId="77777777" w:rsidR="006D6B79" w:rsidRDefault="00190D73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За 3 семестр</w:t>
      </w:r>
    </w:p>
    <w:p w14:paraId="7FFC9EF7" w14:textId="77777777" w:rsidR="006D6B79" w:rsidRDefault="00190D73">
      <w:pPr>
        <w:widowControl w:val="0"/>
        <w:spacing w:after="0" w:line="316" w:lineRule="exact"/>
        <w:jc w:val="center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b/>
          <w:bCs/>
          <w:color w:val="000000" w:themeColor="text1"/>
        </w:rPr>
        <w:t>Тема: «</w:t>
      </w:r>
      <w:r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Нахождение минимального </w:t>
      </w:r>
      <w:proofErr w:type="spellStart"/>
      <w:r>
        <w:rPr>
          <w:rFonts w:eastAsia="Times New Roman" w:cs="Times New Roman"/>
          <w:b/>
          <w:bCs/>
          <w:color w:val="000000" w:themeColor="text1"/>
          <w:sz w:val="32"/>
          <w:szCs w:val="32"/>
        </w:rPr>
        <w:t>остовного</w:t>
      </w:r>
      <w:proofErr w:type="spellEnd"/>
      <w:r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gramStart"/>
      <w:r>
        <w:rPr>
          <w:rFonts w:eastAsia="Times New Roman" w:cs="Times New Roman"/>
          <w:b/>
          <w:bCs/>
          <w:color w:val="000000" w:themeColor="text1"/>
          <w:sz w:val="32"/>
          <w:szCs w:val="32"/>
        </w:rPr>
        <w:t>дерева  связанного</w:t>
      </w:r>
      <w:proofErr w:type="gramEnd"/>
      <w:r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неориентированного графа.</w:t>
      </w:r>
      <w:r>
        <w:rPr>
          <w:rFonts w:eastAsia="Times New Roman" w:cs="Times New Roman"/>
          <w:b/>
          <w:bCs/>
          <w:color w:val="000000" w:themeColor="text1"/>
        </w:rPr>
        <w:t>»</w:t>
      </w:r>
    </w:p>
    <w:p w14:paraId="196B5FE5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474A98E7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13D89F0D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785A73FC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41208894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18245D53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461CFE89" w14:textId="77777777" w:rsidR="006D6B79" w:rsidRDefault="006D6B79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615DAF40" w14:textId="77777777" w:rsidR="006D6B79" w:rsidRDefault="006D6B79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  <w:sz w:val="22"/>
        </w:rPr>
      </w:pPr>
    </w:p>
    <w:p w14:paraId="62191027" w14:textId="77777777" w:rsidR="006D6B79" w:rsidRDefault="006D6B79">
      <w:pPr>
        <w:tabs>
          <w:tab w:val="left" w:pos="6804"/>
        </w:tabs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  <w:sz w:val="22"/>
        </w:rPr>
      </w:pPr>
    </w:p>
    <w:p w14:paraId="768D8334" w14:textId="77777777" w:rsidR="006D6B79" w:rsidRDefault="006D6B79">
      <w:pPr>
        <w:tabs>
          <w:tab w:val="left" w:pos="6804"/>
        </w:tabs>
        <w:spacing w:after="0" w:line="259" w:lineRule="auto"/>
        <w:ind w:right="-1"/>
        <w:contextualSpacing/>
        <w:rPr>
          <w:rFonts w:eastAsia="Times New Roman" w:cs="Times New Roman"/>
          <w:color w:val="000000" w:themeColor="text1"/>
          <w:sz w:val="22"/>
        </w:rPr>
      </w:pPr>
    </w:p>
    <w:p w14:paraId="2DEF5655" w14:textId="77777777" w:rsidR="006D6B79" w:rsidRDefault="006D6B79">
      <w:pPr>
        <w:tabs>
          <w:tab w:val="left" w:pos="6804"/>
        </w:tabs>
        <w:spacing w:after="0" w:line="259" w:lineRule="auto"/>
        <w:ind w:right="-1"/>
        <w:contextualSpacing/>
        <w:rPr>
          <w:rFonts w:eastAsia="Times New Roman" w:cs="Times New Roman"/>
          <w:color w:val="000000" w:themeColor="text1"/>
          <w:sz w:val="22"/>
        </w:rPr>
      </w:pPr>
    </w:p>
    <w:p w14:paraId="51CFB8D8" w14:textId="77777777" w:rsidR="006D6B79" w:rsidRDefault="00190D73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Выполнил:</w:t>
      </w:r>
    </w:p>
    <w:p w14:paraId="28F318A0" w14:textId="77777777" w:rsidR="006D6B79" w:rsidRDefault="00190D73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Студент ФЭИС</w:t>
      </w:r>
    </w:p>
    <w:p w14:paraId="11048A05" w14:textId="33B52FC0" w:rsidR="006D6B79" w:rsidRDefault="00A46984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Группы ИИ-29</w:t>
      </w:r>
    </w:p>
    <w:p w14:paraId="4F67F4A0" w14:textId="0E2EE4D3" w:rsidR="006D6B79" w:rsidRDefault="00A46984" w:rsidP="00190D73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</w:r>
      <w:proofErr w:type="spellStart"/>
      <w:r>
        <w:rPr>
          <w:rFonts w:cs="Times New Roman"/>
        </w:rPr>
        <w:t>Горун</w:t>
      </w:r>
      <w:proofErr w:type="spellEnd"/>
      <w:r>
        <w:rPr>
          <w:rFonts w:cs="Times New Roman"/>
        </w:rPr>
        <w:t xml:space="preserve"> Т.В</w:t>
      </w:r>
      <w:r w:rsidR="00190D73">
        <w:rPr>
          <w:rFonts w:cs="Times New Roman"/>
        </w:rPr>
        <w:t>.</w:t>
      </w:r>
    </w:p>
    <w:p w14:paraId="62208AFE" w14:textId="77777777" w:rsidR="006D6B79" w:rsidRDefault="00190D73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Проверил:</w:t>
      </w:r>
    </w:p>
    <w:p w14:paraId="15812F8E" w14:textId="6EC4B459" w:rsidR="006D6B79" w:rsidRDefault="00190D73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Козинский А.А.</w:t>
      </w:r>
    </w:p>
    <w:p w14:paraId="0B47A748" w14:textId="56E92CD4" w:rsidR="00190D73" w:rsidRDefault="00190D73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</w:p>
    <w:p w14:paraId="4A699948" w14:textId="502A37F2" w:rsidR="00190D73" w:rsidRDefault="00190D73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</w:p>
    <w:p w14:paraId="23882DD2" w14:textId="77777777" w:rsidR="00190D73" w:rsidRDefault="00190D73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</w:p>
    <w:p w14:paraId="180A290A" w14:textId="77777777" w:rsidR="006D6B79" w:rsidRDefault="006D6B79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58D51EED" w14:textId="77777777" w:rsidR="006D6B79" w:rsidRDefault="006D6B79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03105014" w14:textId="77777777" w:rsidR="006D6B79" w:rsidRDefault="006D6B79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23DCCAE9" w14:textId="77777777" w:rsidR="006D6B79" w:rsidRDefault="006D6B79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68611699" w14:textId="77777777" w:rsidR="006D6B79" w:rsidRDefault="006D6B79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6FACE723" w14:textId="77777777" w:rsidR="006D6B79" w:rsidRDefault="006D6B79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572C17B5" w14:textId="77777777" w:rsidR="006D6B79" w:rsidRDefault="006D6B79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51966D78" w14:textId="6CF80096" w:rsidR="006D6B79" w:rsidRDefault="00A46984">
      <w:pPr>
        <w:spacing w:line="259" w:lineRule="auto"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Брест 2026</w:t>
      </w:r>
    </w:p>
    <w:p w14:paraId="12F271F5" w14:textId="77777777" w:rsidR="006D6B79" w:rsidRDefault="00190D73">
      <w:pPr>
        <w:spacing w:line="259" w:lineRule="auto"/>
        <w:rPr>
          <w:rFonts w:eastAsia="Times New Roman" w:cs="Times New Roman"/>
          <w:color w:val="000000" w:themeColor="text1"/>
        </w:rPr>
      </w:pPr>
      <w:r>
        <w:lastRenderedPageBreak/>
        <w:t xml:space="preserve">Задание: </w:t>
      </w:r>
    </w:p>
    <w:p w14:paraId="7A0A83EA" w14:textId="77777777" w:rsidR="006D6B79" w:rsidRDefault="00190D73">
      <w:pPr>
        <w:numPr>
          <w:ilvl w:val="0"/>
          <w:numId w:val="1"/>
        </w:numPr>
        <w:autoSpaceDE w:val="0"/>
        <w:spacing w:after="0"/>
        <w:ind w:left="567" w:hanging="283"/>
        <w:jc w:val="both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Найти минимальное </w:t>
      </w:r>
      <w:proofErr w:type="spellStart"/>
      <w:r>
        <w:rPr>
          <w:rFonts w:cs="Times New Roman"/>
          <w:bCs/>
          <w:iCs/>
          <w:szCs w:val="28"/>
        </w:rPr>
        <w:t>остовное</w:t>
      </w:r>
      <w:proofErr w:type="spellEnd"/>
      <w:r>
        <w:rPr>
          <w:rFonts w:cs="Times New Roman"/>
          <w:bCs/>
          <w:iCs/>
          <w:szCs w:val="28"/>
        </w:rPr>
        <w:t xml:space="preserve"> дерево для заданного графа </w:t>
      </w:r>
      <w:r>
        <w:rPr>
          <w:rFonts w:cs="Times New Roman"/>
          <w:bCs/>
          <w:i/>
          <w:iCs/>
          <w:szCs w:val="28"/>
          <w:lang w:val="en-US"/>
        </w:rPr>
        <w:t>G</w:t>
      </w:r>
      <w:r>
        <w:rPr>
          <w:rFonts w:cs="Times New Roman"/>
          <w:bCs/>
          <w:iCs/>
          <w:szCs w:val="28"/>
        </w:rPr>
        <w:t xml:space="preserve"> алгоритмом Прима и </w:t>
      </w:r>
      <w:proofErr w:type="spellStart"/>
      <w:r>
        <w:rPr>
          <w:rFonts w:cs="Times New Roman"/>
          <w:bCs/>
          <w:iCs/>
          <w:szCs w:val="28"/>
        </w:rPr>
        <w:t>Крускаля</w:t>
      </w:r>
      <w:proofErr w:type="spellEnd"/>
      <w:r>
        <w:rPr>
          <w:rFonts w:cs="Times New Roman"/>
          <w:bCs/>
          <w:iCs/>
          <w:szCs w:val="28"/>
        </w:rPr>
        <w:t>. Варианты графов указаны в таблице 1. Граф задан списком ребер.</w:t>
      </w:r>
    </w:p>
    <w:p w14:paraId="0073A5E4" w14:textId="77777777" w:rsidR="006D6B79" w:rsidRDefault="00190D73">
      <w:pPr>
        <w:numPr>
          <w:ilvl w:val="0"/>
          <w:numId w:val="1"/>
        </w:numPr>
        <w:autoSpaceDE w:val="0"/>
        <w:spacing w:after="0"/>
        <w:ind w:left="567" w:hanging="283"/>
        <w:jc w:val="both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>Ответить на поставленные вопросы.</w:t>
      </w:r>
    </w:p>
    <w:p w14:paraId="6FAFD54C" w14:textId="77777777" w:rsidR="006D6B79" w:rsidRDefault="00190D73">
      <w:pPr>
        <w:numPr>
          <w:ilvl w:val="0"/>
          <w:numId w:val="1"/>
        </w:numPr>
        <w:autoSpaceDE w:val="0"/>
        <w:spacing w:after="0"/>
        <w:ind w:left="567" w:hanging="283"/>
        <w:jc w:val="both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Графически изобразить граф и его минимальное </w:t>
      </w:r>
      <w:proofErr w:type="spellStart"/>
      <w:r>
        <w:rPr>
          <w:rFonts w:cs="Times New Roman"/>
          <w:bCs/>
          <w:iCs/>
          <w:szCs w:val="28"/>
        </w:rPr>
        <w:t>остовное</w:t>
      </w:r>
      <w:proofErr w:type="spellEnd"/>
      <w:r>
        <w:rPr>
          <w:rFonts w:cs="Times New Roman"/>
          <w:bCs/>
          <w:iCs/>
          <w:szCs w:val="28"/>
        </w:rPr>
        <w:t xml:space="preserve"> дерево.</w:t>
      </w:r>
    </w:p>
    <w:p w14:paraId="4796AAAA" w14:textId="77777777" w:rsidR="006D6B79" w:rsidRDefault="006D6B79">
      <w:pPr>
        <w:autoSpaceDE w:val="0"/>
        <w:spacing w:after="0"/>
        <w:ind w:left="567"/>
        <w:jc w:val="both"/>
        <w:rPr>
          <w:rFonts w:cs="Times New Roman"/>
          <w:bCs/>
          <w:iCs/>
          <w:szCs w:val="28"/>
        </w:rPr>
      </w:pPr>
    </w:p>
    <w:p w14:paraId="7A1E09E8" w14:textId="77777777" w:rsidR="006D6B79" w:rsidRDefault="00190D73">
      <w:pPr>
        <w:spacing w:after="0"/>
        <w:ind w:left="567"/>
        <w:rPr>
          <w:rFonts w:cs="Times New Roman"/>
          <w:szCs w:val="28"/>
        </w:rPr>
      </w:pPr>
      <w:r>
        <w:rPr>
          <w:rFonts w:cs="Times New Roman"/>
          <w:b/>
          <w:i/>
          <w:szCs w:val="28"/>
        </w:rPr>
        <w:t>Вопросы.</w:t>
      </w:r>
    </w:p>
    <w:p w14:paraId="6D6EF46D" w14:textId="77777777" w:rsidR="006D6B79" w:rsidRDefault="00190D73">
      <w:pPr>
        <w:spacing w:after="0"/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какого графа определяет число </w:t>
      </w:r>
      <w:proofErr w:type="spellStart"/>
      <w:r>
        <w:rPr>
          <w:rFonts w:cs="Times New Roman"/>
          <w:szCs w:val="28"/>
        </w:rPr>
        <w:t>остовных</w:t>
      </w:r>
      <w:proofErr w:type="spellEnd"/>
      <w:r>
        <w:rPr>
          <w:rFonts w:cs="Times New Roman"/>
          <w:szCs w:val="28"/>
        </w:rPr>
        <w:t xml:space="preserve"> деревьев формула Кэли.</w:t>
      </w:r>
    </w:p>
    <w:p w14:paraId="54A3F035" w14:textId="77777777" w:rsidR="006D6B79" w:rsidRDefault="00190D73">
      <w:pPr>
        <w:autoSpaceDE w:val="0"/>
        <w:spacing w:after="0"/>
        <w:ind w:left="567"/>
        <w:jc w:val="both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Какое </w:t>
      </w:r>
      <w:proofErr w:type="spellStart"/>
      <w:r>
        <w:rPr>
          <w:rFonts w:cs="Times New Roman"/>
          <w:bCs/>
          <w:iCs/>
          <w:szCs w:val="28"/>
        </w:rPr>
        <w:t>остовное</w:t>
      </w:r>
      <w:proofErr w:type="spellEnd"/>
      <w:r>
        <w:rPr>
          <w:rFonts w:cs="Times New Roman"/>
          <w:bCs/>
          <w:iCs/>
          <w:szCs w:val="28"/>
        </w:rPr>
        <w:t xml:space="preserve"> </w:t>
      </w:r>
      <w:proofErr w:type="gramStart"/>
      <w:r>
        <w:rPr>
          <w:rFonts w:cs="Times New Roman"/>
          <w:bCs/>
          <w:iCs/>
          <w:szCs w:val="28"/>
        </w:rPr>
        <w:t>дерево  находится</w:t>
      </w:r>
      <w:proofErr w:type="gramEnd"/>
      <w:r>
        <w:rPr>
          <w:rFonts w:cs="Times New Roman"/>
          <w:bCs/>
          <w:iCs/>
          <w:szCs w:val="28"/>
        </w:rPr>
        <w:t xml:space="preserve"> алгоритмом </w:t>
      </w:r>
      <w:proofErr w:type="spellStart"/>
      <w:r>
        <w:rPr>
          <w:rFonts w:cs="Times New Roman"/>
          <w:bCs/>
          <w:iCs/>
          <w:szCs w:val="28"/>
        </w:rPr>
        <w:t>Дейкстры</w:t>
      </w:r>
      <w:proofErr w:type="spellEnd"/>
      <w:r>
        <w:rPr>
          <w:rFonts w:cs="Times New Roman"/>
          <w:bCs/>
          <w:iCs/>
          <w:szCs w:val="28"/>
        </w:rPr>
        <w:t>?</w:t>
      </w:r>
    </w:p>
    <w:p w14:paraId="3EB55B08" w14:textId="0B519E27" w:rsidR="006D6B79" w:rsidRDefault="00190D73" w:rsidP="00190D73">
      <w:pPr>
        <w:autoSpaceDE w:val="0"/>
        <w:spacing w:after="0"/>
        <w:ind w:left="567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eastAsia="ru-RU"/>
        </w:rPr>
        <w:t xml:space="preserve">Может ли быть несколько минимальных </w:t>
      </w:r>
      <w:proofErr w:type="spellStart"/>
      <w:r>
        <w:rPr>
          <w:rFonts w:cs="Times New Roman"/>
          <w:szCs w:val="28"/>
          <w:lang w:eastAsia="ru-RU"/>
        </w:rPr>
        <w:t>остовных</w:t>
      </w:r>
      <w:proofErr w:type="spellEnd"/>
      <w:r>
        <w:rPr>
          <w:rFonts w:cs="Times New Roman"/>
          <w:szCs w:val="28"/>
          <w:lang w:eastAsia="ru-RU"/>
        </w:rPr>
        <w:t xml:space="preserve"> деревьев?</w:t>
      </w:r>
    </w:p>
    <w:p w14:paraId="552D0114" w14:textId="77777777" w:rsidR="00190D73" w:rsidRDefault="00190D73" w:rsidP="00190D73">
      <w:pPr>
        <w:autoSpaceDE w:val="0"/>
        <w:spacing w:after="0"/>
        <w:ind w:left="567"/>
        <w:jc w:val="both"/>
        <w:rPr>
          <w:rFonts w:cs="Times New Roman"/>
          <w:szCs w:val="28"/>
        </w:rPr>
      </w:pPr>
    </w:p>
    <w:tbl>
      <w:tblPr>
        <w:tblW w:w="8352" w:type="dxa"/>
        <w:tblLayout w:type="fixed"/>
        <w:tblLook w:val="04A0" w:firstRow="1" w:lastRow="0" w:firstColumn="1" w:lastColumn="0" w:noHBand="0" w:noVBand="1"/>
      </w:tblPr>
      <w:tblGrid>
        <w:gridCol w:w="566"/>
        <w:gridCol w:w="899"/>
        <w:gridCol w:w="888"/>
        <w:gridCol w:w="4173"/>
        <w:gridCol w:w="1826"/>
      </w:tblGrid>
      <w:tr w:rsidR="006D6B79" w14:paraId="07AB1164" w14:textId="77777777"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22722" w14:textId="77777777" w:rsidR="006D6B79" w:rsidRDefault="00190D73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5.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2C68" w14:textId="77777777" w:rsidR="006D6B79" w:rsidRDefault="00190D73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83839" w14:textId="77777777" w:rsidR="006D6B79" w:rsidRDefault="00190D73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8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19D27" w14:textId="77777777" w:rsidR="006D6B79" w:rsidRDefault="00190D73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(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a,b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),(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a,c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),(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a,d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),(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b,c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),</w:t>
            </w:r>
          </w:p>
          <w:p w14:paraId="4386AEB8" w14:textId="77777777" w:rsidR="006D6B79" w:rsidRDefault="00190D73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(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b,e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),(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c,d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),(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c,e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),(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d,e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9A29C" w14:textId="77777777" w:rsidR="006D6B79" w:rsidRDefault="00190D73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5,3,6,3,</w:t>
            </w:r>
          </w:p>
          <w:p w14:paraId="3E100560" w14:textId="77777777" w:rsidR="006D6B79" w:rsidRDefault="00190D73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4,2,5,1</w:t>
            </w:r>
          </w:p>
        </w:tc>
      </w:tr>
    </w:tbl>
    <w:p w14:paraId="56729256" w14:textId="13CC476C" w:rsidR="006D6B79" w:rsidRDefault="006D6B79">
      <w:pPr>
        <w:rPr>
          <w:rFonts w:cs="Times New Roman"/>
          <w:szCs w:val="28"/>
        </w:rPr>
      </w:pPr>
    </w:p>
    <w:p w14:paraId="4B1C1BAD" w14:textId="77777777" w:rsidR="000932E2" w:rsidRPr="000932E2" w:rsidRDefault="00190D73" w:rsidP="000932E2">
      <w:pPr>
        <w:pStyle w:val="HTML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932E2">
        <w:rPr>
          <w:rFonts w:ascii="Times New Roman" w:hAnsi="Times New Roman" w:cs="Times New Roman"/>
          <w:b/>
          <w:sz w:val="28"/>
          <w:szCs w:val="28"/>
        </w:rPr>
        <w:t>Код</w:t>
      </w:r>
      <w:r w:rsidRPr="000932E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0932E2"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0932E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86FF59F" w14:textId="77777777" w:rsidR="000932E2" w:rsidRPr="000932E2" w:rsidRDefault="00190D73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urier New" w:hAnsi="Courier New" w:cs="Courier New"/>
          <w:sz w:val="20"/>
          <w:szCs w:val="20"/>
          <w:lang w:val="en-US"/>
        </w:rPr>
        <w:br/>
      </w:r>
      <w:r w:rsidR="000932E2" w:rsidRPr="000932E2">
        <w:rPr>
          <w:rFonts w:ascii="Consolas" w:hAnsi="Consolas" w:cs="Consolas"/>
          <w:color w:val="808080"/>
          <w:kern w:val="0"/>
          <w:sz w:val="22"/>
          <w:lang w:val="en-US"/>
        </w:rPr>
        <w:t>#include</w:t>
      </w:r>
      <w:r w:rsidR="000932E2"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="000932E2" w:rsidRPr="000932E2">
        <w:rPr>
          <w:rFonts w:ascii="Consolas" w:hAnsi="Consolas" w:cs="Consolas"/>
          <w:color w:val="A31515"/>
          <w:kern w:val="0"/>
          <w:sz w:val="22"/>
          <w:lang w:val="en-US"/>
        </w:rPr>
        <w:t>&lt;</w:t>
      </w:r>
      <w:proofErr w:type="spellStart"/>
      <w:r w:rsidR="000932E2" w:rsidRPr="000932E2">
        <w:rPr>
          <w:rFonts w:ascii="Consolas" w:hAnsi="Consolas" w:cs="Consolas"/>
          <w:color w:val="A31515"/>
          <w:kern w:val="0"/>
          <w:sz w:val="22"/>
          <w:lang w:val="en-US"/>
        </w:rPr>
        <w:t>iostream</w:t>
      </w:r>
      <w:proofErr w:type="spellEnd"/>
      <w:r w:rsidR="000932E2" w:rsidRPr="000932E2">
        <w:rPr>
          <w:rFonts w:ascii="Consolas" w:hAnsi="Consolas" w:cs="Consolas"/>
          <w:color w:val="A31515"/>
          <w:kern w:val="0"/>
          <w:sz w:val="22"/>
          <w:lang w:val="en-US"/>
        </w:rPr>
        <w:t>&gt;</w:t>
      </w:r>
    </w:p>
    <w:p w14:paraId="6A2EA0E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#include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&lt;</w:t>
      </w:r>
      <w:proofErr w:type="spellStart"/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fstream</w:t>
      </w:r>
      <w:proofErr w:type="spellEnd"/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&gt;</w:t>
      </w:r>
    </w:p>
    <w:p w14:paraId="19DF1349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#include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&lt;vector&gt;</w:t>
      </w:r>
    </w:p>
    <w:p w14:paraId="1DF3A3CD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#include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&lt;algorithm&gt;</w:t>
      </w:r>
    </w:p>
    <w:p w14:paraId="26DF9F81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6BF6DBE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using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namespace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std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785EDDB1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6A6BD917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struct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Edge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{</w:t>
      </w:r>
    </w:p>
    <w:p w14:paraId="4674490E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u, v, w;</w:t>
      </w:r>
    </w:p>
    <w:p w14:paraId="76238808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};</w:t>
      </w:r>
    </w:p>
    <w:p w14:paraId="4C2694F7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7F2D9D8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findRoot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vector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&lt;</w:t>
      </w:r>
      <w:proofErr w:type="spell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&gt;&amp; 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parent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, </w:t>
      </w:r>
      <w:proofErr w:type="spell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x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 {</w:t>
      </w:r>
    </w:p>
    <w:p w14:paraId="1400F6B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if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parent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x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== 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x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</w:t>
      </w:r>
    </w:p>
    <w:p w14:paraId="0404DC6A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return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x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49888881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15E986F8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return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parent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x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findRoot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parent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, 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parent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x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);</w:t>
      </w:r>
    </w:p>
    <w:p w14:paraId="3AEBA439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}</w:t>
      </w:r>
    </w:p>
    <w:p w14:paraId="7D07E729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333C0289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main() {</w:t>
      </w:r>
    </w:p>
    <w:p w14:paraId="203A1850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setlocale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proofErr w:type="gramEnd"/>
      <w:r w:rsidRPr="000932E2">
        <w:rPr>
          <w:rFonts w:ascii="Consolas" w:hAnsi="Consolas" w:cs="Consolas"/>
          <w:color w:val="6F008A"/>
          <w:kern w:val="0"/>
          <w:sz w:val="22"/>
          <w:lang w:val="en-US"/>
        </w:rPr>
        <w:t>LC_ALL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,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"RU"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);</w:t>
      </w:r>
    </w:p>
    <w:p w14:paraId="6FC38708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ifstream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fin(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"input.txt"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);</w:t>
      </w:r>
    </w:p>
    <w:p w14:paraId="3B20332B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ofstream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fout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"output.txt"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);</w:t>
      </w:r>
    </w:p>
    <w:p w14:paraId="5D57DCCC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0EBE78B2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if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!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fin ||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!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fout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 {</w:t>
      </w:r>
    </w:p>
    <w:p w14:paraId="3C28FE6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cout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</w:t>
      </w:r>
      <w:r w:rsidRPr="000932E2">
        <w:rPr>
          <w:rFonts w:ascii="Consolas" w:hAnsi="Consolas" w:cs="Consolas"/>
          <w:color w:val="A31515"/>
          <w:kern w:val="0"/>
          <w:sz w:val="22"/>
        </w:rPr>
        <w:t>Ошибка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</w:rPr>
        <w:t>открытия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</w:rPr>
        <w:t>файла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0BB5C3E4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return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1;</w:t>
      </w:r>
    </w:p>
    <w:p w14:paraId="5728B3F4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}</w:t>
      </w:r>
    </w:p>
    <w:p w14:paraId="4F8C8556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5CE40B1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n, m;</w:t>
      </w:r>
    </w:p>
    <w:p w14:paraId="338A127A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fin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&gt;&gt;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n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&gt;&gt;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m;</w:t>
      </w:r>
    </w:p>
    <w:p w14:paraId="52F390BC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650461E6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vector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&lt;</w:t>
      </w:r>
      <w:proofErr w:type="gramEnd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Edge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&gt; edges;</w:t>
      </w:r>
    </w:p>
    <w:p w14:paraId="742C9A14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vector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&lt;</w:t>
      </w:r>
      <w:proofErr w:type="gramEnd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vector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&lt;</w:t>
      </w:r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pair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&lt;</w:t>
      </w:r>
      <w:proofErr w:type="spell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, </w:t>
      </w:r>
      <w:proofErr w:type="spell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&gt;&gt;&gt; graph(n);</w:t>
      </w:r>
    </w:p>
    <w:p w14:paraId="6E1FF630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5B347244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lastRenderedPageBreak/>
        <w:t xml:space="preserve">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for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</w:t>
      </w:r>
      <w:proofErr w:type="spell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0;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&lt; m;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++) {</w:t>
      </w:r>
    </w:p>
    <w:p w14:paraId="06108B06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char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a, b;</w:t>
      </w:r>
    </w:p>
    <w:p w14:paraId="43B2235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w;</w:t>
      </w:r>
    </w:p>
    <w:p w14:paraId="2403C436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3F8B172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fin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&gt;&gt;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a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&gt;&gt;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b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&gt;&gt;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w;</w:t>
      </w:r>
    </w:p>
    <w:p w14:paraId="5603C3E0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697E559E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u = a -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'a'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2EA78829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v = b -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'a'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6C1F46BD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06E9A332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edges.push_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back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{ u, v, w });</w:t>
      </w:r>
    </w:p>
    <w:p w14:paraId="4C26633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77BA368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graph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u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.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push_back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({ v, w });</w:t>
      </w:r>
    </w:p>
    <w:p w14:paraId="3DCC018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graph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v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.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push_back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({ u, w });</w:t>
      </w:r>
    </w:p>
    <w:p w14:paraId="5662D847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}</w:t>
      </w:r>
    </w:p>
    <w:p w14:paraId="291005E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66BEDD7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r w:rsidRPr="000932E2">
        <w:rPr>
          <w:rFonts w:ascii="Consolas" w:hAnsi="Consolas" w:cs="Consolas"/>
          <w:color w:val="008000"/>
          <w:kern w:val="0"/>
          <w:sz w:val="22"/>
          <w:lang w:val="en-US"/>
        </w:rPr>
        <w:t xml:space="preserve">// </w:t>
      </w:r>
      <w:r w:rsidRPr="000932E2">
        <w:rPr>
          <w:rFonts w:ascii="Consolas" w:hAnsi="Consolas" w:cs="Consolas"/>
          <w:color w:val="008000"/>
          <w:kern w:val="0"/>
          <w:sz w:val="22"/>
        </w:rPr>
        <w:t>Алгоритм</w:t>
      </w:r>
      <w:r w:rsidRPr="000932E2">
        <w:rPr>
          <w:rFonts w:ascii="Consolas" w:hAnsi="Consolas" w:cs="Consolas"/>
          <w:color w:val="008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00"/>
          <w:kern w:val="0"/>
          <w:sz w:val="22"/>
        </w:rPr>
        <w:t>Прима</w:t>
      </w:r>
    </w:p>
    <w:p w14:paraId="4342C558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vector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&lt;</w:t>
      </w:r>
      <w:proofErr w:type="spellStart"/>
      <w:proofErr w:type="gramEnd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bool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&gt; used(n, </w:t>
      </w:r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false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);</w:t>
      </w:r>
    </w:p>
    <w:p w14:paraId="739993C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vector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&lt;</w:t>
      </w:r>
      <w:proofErr w:type="gramEnd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Edge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&gt; prim;</w:t>
      </w:r>
    </w:p>
    <w:p w14:paraId="65C69507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primWeight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0;</w:t>
      </w:r>
    </w:p>
    <w:p w14:paraId="0E500AA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2FB68696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used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0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=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true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0855E60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6265B96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while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prim.size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() &lt; n - 1) {</w:t>
      </w:r>
    </w:p>
    <w:p w14:paraId="7387C7F0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minWeight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1000000000;</w:t>
      </w:r>
    </w:p>
    <w:p w14:paraId="3B0E429D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from = -1, to = -1;</w:t>
      </w:r>
    </w:p>
    <w:p w14:paraId="2D1E67C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027F7EC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for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</w:t>
      </w:r>
      <w:proofErr w:type="spell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0;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&lt; n;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++) {</w:t>
      </w:r>
    </w:p>
    <w:p w14:paraId="70306BF1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if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(used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 {</w:t>
      </w:r>
    </w:p>
    <w:p w14:paraId="0CA9E4DB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for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</w:t>
      </w:r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auto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edge : graph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 {</w:t>
      </w:r>
    </w:p>
    <w:p w14:paraId="6CBD6A1E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    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v =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edge.first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399CE27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    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w =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edge.second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52A86929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21D72EC0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if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(!used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v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&amp;&amp; w &lt;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minWeight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 {</w:t>
      </w:r>
    </w:p>
    <w:p w14:paraId="572941F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        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minWeight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w;</w:t>
      </w:r>
    </w:p>
    <w:p w14:paraId="64D43569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        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from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3C11DC14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        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to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v;</w:t>
      </w:r>
    </w:p>
    <w:p w14:paraId="1434CA6D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        }</w:t>
      </w:r>
    </w:p>
    <w:p w14:paraId="4846854C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    }</w:t>
      </w:r>
    </w:p>
    <w:p w14:paraId="54749C4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}</w:t>
      </w:r>
    </w:p>
    <w:p w14:paraId="189D6B87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}</w:t>
      </w:r>
    </w:p>
    <w:p w14:paraId="6A32D1F0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3AACD15C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if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(to == -1) {</w:t>
      </w:r>
    </w:p>
    <w:p w14:paraId="12E882DA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fout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</w:t>
      </w:r>
      <w:r w:rsidRPr="000932E2">
        <w:rPr>
          <w:rFonts w:ascii="Consolas" w:hAnsi="Consolas" w:cs="Consolas"/>
          <w:color w:val="A31515"/>
          <w:kern w:val="0"/>
          <w:sz w:val="22"/>
        </w:rPr>
        <w:t>Граф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</w:rPr>
        <w:t>несвязный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 xml:space="preserve"> \n"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7CF0A328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return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0;</w:t>
      </w:r>
    </w:p>
    <w:p w14:paraId="36B03E0D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}</w:t>
      </w:r>
    </w:p>
    <w:p w14:paraId="224950C4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71AC3316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used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to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=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true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7630C28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prim.push_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back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{ from, to,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minWeight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});</w:t>
      </w:r>
    </w:p>
    <w:p w14:paraId="47A4D39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primWeight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+=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minWeight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1957555A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}</w:t>
      </w:r>
    </w:p>
    <w:p w14:paraId="4672285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2481CEB2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fout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</w:t>
      </w:r>
      <w:proofErr w:type="spellStart"/>
      <w:r w:rsidRPr="000932E2">
        <w:rPr>
          <w:rFonts w:ascii="Consolas" w:hAnsi="Consolas" w:cs="Consolas"/>
          <w:color w:val="A31515"/>
          <w:kern w:val="0"/>
          <w:sz w:val="22"/>
        </w:rPr>
        <w:t>АЛгоритм</w:t>
      </w:r>
      <w:proofErr w:type="spellEnd"/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</w:rPr>
        <w:t>Прима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:\n"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22E354A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0632C01E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for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</w:t>
      </w:r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auto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e : prim) {</w:t>
      </w:r>
    </w:p>
    <w:p w14:paraId="6400FCA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fout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char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e.u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+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'a'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)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 - "</w:t>
      </w:r>
    </w:p>
    <w:p w14:paraId="14E8ECD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char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proofErr w:type="spellStart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e.v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+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'a'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)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 : "</w:t>
      </w:r>
    </w:p>
    <w:p w14:paraId="46D2654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lastRenderedPageBreak/>
        <w:t xml:space="preserve">           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e.w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'\n'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1083E342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}</w:t>
      </w:r>
    </w:p>
    <w:p w14:paraId="2EB210A0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0034A611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fout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</w:t>
      </w:r>
      <w:r w:rsidRPr="000932E2">
        <w:rPr>
          <w:rFonts w:ascii="Consolas" w:hAnsi="Consolas" w:cs="Consolas"/>
          <w:color w:val="A31515"/>
          <w:kern w:val="0"/>
          <w:sz w:val="22"/>
        </w:rPr>
        <w:t>Сумма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</w:rPr>
        <w:t>весов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: "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primWeight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"\n\n"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7ED388C7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143339C0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r w:rsidRPr="000932E2">
        <w:rPr>
          <w:rFonts w:ascii="Consolas" w:hAnsi="Consolas" w:cs="Consolas"/>
          <w:color w:val="008000"/>
          <w:kern w:val="0"/>
          <w:sz w:val="22"/>
          <w:lang w:val="en-US"/>
        </w:rPr>
        <w:t xml:space="preserve">// </w:t>
      </w:r>
      <w:r w:rsidRPr="000932E2">
        <w:rPr>
          <w:rFonts w:ascii="Consolas" w:hAnsi="Consolas" w:cs="Consolas"/>
          <w:color w:val="008000"/>
          <w:kern w:val="0"/>
          <w:sz w:val="22"/>
        </w:rPr>
        <w:t>Алгоритм</w:t>
      </w:r>
      <w:r w:rsidRPr="000932E2">
        <w:rPr>
          <w:rFonts w:ascii="Consolas" w:hAnsi="Consolas" w:cs="Consolas"/>
          <w:color w:val="008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8000"/>
          <w:kern w:val="0"/>
          <w:sz w:val="22"/>
        </w:rPr>
        <w:t>Крускала</w:t>
      </w:r>
      <w:proofErr w:type="spellEnd"/>
    </w:p>
    <w:p w14:paraId="0C3B3B91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sort(</w:t>
      </w:r>
      <w:proofErr w:type="spellStart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edges.begin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(),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edges.end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(),</w:t>
      </w:r>
    </w:p>
    <w:p w14:paraId="5768E1B9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[](</w:t>
      </w:r>
      <w:proofErr w:type="gramEnd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Edge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a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, </w:t>
      </w:r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Edge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b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 {</w:t>
      </w:r>
    </w:p>
    <w:p w14:paraId="6DA84AF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return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a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.w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&lt; </w:t>
      </w:r>
      <w:proofErr w:type="spellStart"/>
      <w:r w:rsidRPr="000932E2">
        <w:rPr>
          <w:rFonts w:ascii="Consolas" w:hAnsi="Consolas" w:cs="Consolas"/>
          <w:color w:val="808080"/>
          <w:kern w:val="0"/>
          <w:sz w:val="22"/>
          <w:lang w:val="en-US"/>
        </w:rPr>
        <w:t>b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.w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6C5036D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});</w:t>
      </w:r>
    </w:p>
    <w:p w14:paraId="5C5421E1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22A49DDD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vector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&lt;</w:t>
      </w:r>
      <w:proofErr w:type="spellStart"/>
      <w:proofErr w:type="gramEnd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&gt; parent(n);</w:t>
      </w:r>
    </w:p>
    <w:p w14:paraId="2048FB0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2AD424C6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for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</w:t>
      </w:r>
      <w:proofErr w:type="spell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0;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&lt; n;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++)</w:t>
      </w:r>
    </w:p>
    <w:p w14:paraId="27938DDB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parent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proofErr w:type="spellStart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i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62B5E0CD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767DF4EE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vector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&lt;</w:t>
      </w:r>
      <w:proofErr w:type="gramEnd"/>
      <w:r w:rsidRPr="000932E2">
        <w:rPr>
          <w:rFonts w:ascii="Consolas" w:hAnsi="Consolas" w:cs="Consolas"/>
          <w:color w:val="2B91AF"/>
          <w:kern w:val="0"/>
          <w:sz w:val="22"/>
          <w:lang w:val="en-US"/>
        </w:rPr>
        <w:t>Edge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&gt;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kruskal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592A543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kruskalWeight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0;</w:t>
      </w:r>
    </w:p>
    <w:p w14:paraId="47ED57E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77534E21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for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</w:t>
      </w:r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auto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e : edges) {</w:t>
      </w:r>
    </w:p>
    <w:p w14:paraId="51E92DD1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a =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findRoot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(parent,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e.u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);</w:t>
      </w:r>
    </w:p>
    <w:p w14:paraId="798F7F11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int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b =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findRoot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(parent,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e.v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);</w:t>
      </w:r>
    </w:p>
    <w:p w14:paraId="110AAEB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61DD0F39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if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(a != b) {</w:t>
      </w:r>
    </w:p>
    <w:p w14:paraId="789DE3C2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parent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[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a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]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= b;</w:t>
      </w:r>
    </w:p>
    <w:p w14:paraId="5C37727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kruskal.push_</w:t>
      </w:r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back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e);</w:t>
      </w:r>
    </w:p>
    <w:p w14:paraId="562E920C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kruskalWeight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+=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e.w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53A5C241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}</w:t>
      </w:r>
    </w:p>
    <w:p w14:paraId="191A2709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1B583B92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if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kruskal.size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() == n - 1)</w:t>
      </w:r>
    </w:p>
    <w:p w14:paraId="22F20577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break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39C86D43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}</w:t>
      </w:r>
    </w:p>
    <w:p w14:paraId="591484AC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03329274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fout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</w:t>
      </w:r>
      <w:proofErr w:type="spellStart"/>
      <w:r w:rsidRPr="000932E2">
        <w:rPr>
          <w:rFonts w:ascii="Consolas" w:hAnsi="Consolas" w:cs="Consolas"/>
          <w:color w:val="A31515"/>
          <w:kern w:val="0"/>
          <w:sz w:val="22"/>
        </w:rPr>
        <w:t>АЛгоритм</w:t>
      </w:r>
      <w:proofErr w:type="spellEnd"/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A31515"/>
          <w:kern w:val="0"/>
          <w:sz w:val="22"/>
        </w:rPr>
        <w:t>Крускала</w:t>
      </w:r>
      <w:proofErr w:type="spellEnd"/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:\n"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4629290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3418F1C7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for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(</w:t>
      </w:r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auto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e :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kruskal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 {</w:t>
      </w:r>
    </w:p>
    <w:p w14:paraId="3C003B28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fout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char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e.u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+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'a'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)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 - "</w:t>
      </w:r>
    </w:p>
    <w:p w14:paraId="6FEA3B87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char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proofErr w:type="spellStart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e.v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+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'a'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)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 : "</w:t>
      </w:r>
    </w:p>
    <w:p w14:paraId="07FAAD9F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       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e.w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'\n'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36E35EBD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}</w:t>
      </w:r>
    </w:p>
    <w:p w14:paraId="4BB6586B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2D6ADFF5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fout</w:t>
      </w:r>
      <w:proofErr w:type="spellEnd"/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"</w:t>
      </w:r>
      <w:r w:rsidRPr="000932E2">
        <w:rPr>
          <w:rFonts w:ascii="Consolas" w:hAnsi="Consolas" w:cs="Consolas"/>
          <w:color w:val="A31515"/>
          <w:kern w:val="0"/>
          <w:sz w:val="22"/>
        </w:rPr>
        <w:t>Сумма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</w:rPr>
        <w:t>весов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: "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proofErr w:type="spell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kruskalWeight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008080"/>
          <w:kern w:val="0"/>
          <w:sz w:val="22"/>
          <w:lang w:val="en-US"/>
        </w:rPr>
        <w:t>&lt;&lt;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</w:t>
      </w:r>
      <w:r w:rsidRPr="000932E2">
        <w:rPr>
          <w:rFonts w:ascii="Consolas" w:hAnsi="Consolas" w:cs="Consolas"/>
          <w:color w:val="A31515"/>
          <w:kern w:val="0"/>
          <w:sz w:val="22"/>
          <w:lang w:val="en-US"/>
        </w:rPr>
        <w:t>'\n'</w:t>
      </w: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;</w:t>
      </w:r>
    </w:p>
    <w:p w14:paraId="781E80BC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453D981E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fin.close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);</w:t>
      </w:r>
    </w:p>
    <w:p w14:paraId="67019F6C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spellStart"/>
      <w:proofErr w:type="gramStart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fout.close</w:t>
      </w:r>
      <w:proofErr w:type="spell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(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>);</w:t>
      </w:r>
    </w:p>
    <w:p w14:paraId="444DDAFC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</w:p>
    <w:p w14:paraId="79D6CCD6" w14:textId="77777777" w:rsidR="000932E2" w:rsidRPr="000932E2" w:rsidRDefault="000932E2" w:rsidP="000932E2">
      <w:pPr>
        <w:suppressAutoHyphens w:val="0"/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kern w:val="0"/>
          <w:sz w:val="22"/>
          <w:lang w:val="en-US"/>
        </w:rPr>
      </w:pPr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   </w:t>
      </w:r>
      <w:proofErr w:type="gramStart"/>
      <w:r w:rsidRPr="000932E2">
        <w:rPr>
          <w:rFonts w:ascii="Consolas" w:hAnsi="Consolas" w:cs="Consolas"/>
          <w:color w:val="0000FF"/>
          <w:kern w:val="0"/>
          <w:sz w:val="22"/>
          <w:lang w:val="en-US"/>
        </w:rPr>
        <w:t>return</w:t>
      </w:r>
      <w:proofErr w:type="gramEnd"/>
      <w:r w:rsidRPr="000932E2">
        <w:rPr>
          <w:rFonts w:ascii="Consolas" w:hAnsi="Consolas" w:cs="Consolas"/>
          <w:color w:val="000000"/>
          <w:kern w:val="0"/>
          <w:sz w:val="22"/>
          <w:lang w:val="en-US"/>
        </w:rPr>
        <w:t xml:space="preserve"> 0;</w:t>
      </w:r>
    </w:p>
    <w:p w14:paraId="7F286C0C" w14:textId="407D1F09" w:rsidR="000932E2" w:rsidRPr="000932E2" w:rsidRDefault="000932E2" w:rsidP="000932E2">
      <w:pPr>
        <w:pStyle w:val="HTML"/>
        <w:rPr>
          <w:sz w:val="22"/>
          <w:szCs w:val="22"/>
        </w:rPr>
      </w:pPr>
      <w:r w:rsidRPr="000932E2">
        <w:rPr>
          <w:rFonts w:ascii="Consolas" w:hAnsi="Consolas" w:cs="Consolas"/>
          <w:color w:val="000000"/>
          <w:sz w:val="22"/>
          <w:szCs w:val="22"/>
        </w:rPr>
        <w:t>}</w:t>
      </w:r>
    </w:p>
    <w:p w14:paraId="7B5DC9F6" w14:textId="4CC5FB73" w:rsidR="00190D73" w:rsidRDefault="000932E2" w:rsidP="000932E2">
      <w:pPr>
        <w:tabs>
          <w:tab w:val="left" w:pos="1832"/>
        </w:tabs>
        <w:spacing w:after="0" w:line="285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3D1B6E8C" w14:textId="77777777" w:rsidR="00327273" w:rsidRDefault="00327273" w:rsidP="00190D73">
      <w:pPr>
        <w:rPr>
          <w:rFonts w:cs="Times New Roman"/>
          <w:szCs w:val="28"/>
        </w:rPr>
      </w:pPr>
    </w:p>
    <w:p w14:paraId="606CC633" w14:textId="77777777" w:rsidR="00327273" w:rsidRDefault="00327273" w:rsidP="00190D73">
      <w:pPr>
        <w:rPr>
          <w:rFonts w:cs="Times New Roman"/>
          <w:szCs w:val="28"/>
        </w:rPr>
      </w:pPr>
    </w:p>
    <w:p w14:paraId="47FC8E75" w14:textId="77777777" w:rsidR="00327273" w:rsidRDefault="00327273" w:rsidP="00190D73">
      <w:pPr>
        <w:rPr>
          <w:rFonts w:cs="Times New Roman"/>
          <w:szCs w:val="28"/>
        </w:rPr>
      </w:pPr>
    </w:p>
    <w:p w14:paraId="27692E18" w14:textId="2A4284FD" w:rsidR="00190D73" w:rsidRPr="00190D73" w:rsidRDefault="00190D73" w:rsidP="00190D73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Тестирование:</w:t>
      </w:r>
      <w:r>
        <w:rPr>
          <w:rFonts w:cs="Times New Roman"/>
          <w:szCs w:val="28"/>
        </w:rPr>
        <w:br/>
      </w:r>
    </w:p>
    <w:p w14:paraId="45607DFA" w14:textId="54F4B92C" w:rsidR="00190D73" w:rsidRDefault="00190D73" w:rsidP="00190D73">
      <w:pPr>
        <w:rPr>
          <w:rFonts w:cs="Times New Roman"/>
          <w:szCs w:val="28"/>
        </w:rPr>
      </w:pPr>
      <w:r w:rsidRPr="00190D73">
        <w:rPr>
          <w:rFonts w:cs="Times New Roman"/>
          <w:szCs w:val="28"/>
        </w:rPr>
        <w:t xml:space="preserve">Обработка файла: </w:t>
      </w:r>
      <w:r w:rsidR="00327273">
        <w:rPr>
          <w:rFonts w:cs="Times New Roman"/>
          <w:szCs w:val="28"/>
          <w:lang w:val="en-US"/>
        </w:rPr>
        <w:t>input</w:t>
      </w:r>
      <w:r w:rsidRPr="00190D73">
        <w:rPr>
          <w:rFonts w:cs="Times New Roman"/>
          <w:szCs w:val="28"/>
        </w:rPr>
        <w:t>.</w:t>
      </w:r>
      <w:proofErr w:type="spellStart"/>
      <w:r w:rsidRPr="00190D73">
        <w:rPr>
          <w:rFonts w:cs="Times New Roman"/>
          <w:szCs w:val="28"/>
        </w:rPr>
        <w:t>txt</w:t>
      </w:r>
      <w:proofErr w:type="spellEnd"/>
    </w:p>
    <w:p w14:paraId="4B70AFF7" w14:textId="77777777" w:rsidR="00327273" w:rsidRPr="00190D73" w:rsidRDefault="00327273" w:rsidP="00190D73">
      <w:pPr>
        <w:rPr>
          <w:rFonts w:cs="Times New Roman"/>
          <w:szCs w:val="28"/>
        </w:rPr>
      </w:pPr>
    </w:p>
    <w:p w14:paraId="551DDF07" w14:textId="77777777" w:rsidR="00327273" w:rsidRPr="00327273" w:rsidRDefault="00327273" w:rsidP="00327273">
      <w:pPr>
        <w:rPr>
          <w:rFonts w:cs="Times New Roman"/>
          <w:szCs w:val="28"/>
        </w:rPr>
      </w:pPr>
      <w:proofErr w:type="spellStart"/>
      <w:r w:rsidRPr="00327273">
        <w:rPr>
          <w:rFonts w:cs="Times New Roman"/>
          <w:szCs w:val="28"/>
        </w:rPr>
        <w:t>АЛгоритм</w:t>
      </w:r>
      <w:proofErr w:type="spellEnd"/>
      <w:r w:rsidRPr="00327273">
        <w:rPr>
          <w:rFonts w:cs="Times New Roman"/>
          <w:szCs w:val="28"/>
        </w:rPr>
        <w:t xml:space="preserve"> Прима:</w:t>
      </w:r>
    </w:p>
    <w:p w14:paraId="7601E449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 xml:space="preserve">a - </w:t>
      </w:r>
      <w:proofErr w:type="gramStart"/>
      <w:r w:rsidRPr="00327273">
        <w:rPr>
          <w:rFonts w:cs="Times New Roman"/>
          <w:szCs w:val="28"/>
        </w:rPr>
        <w:t>c :</w:t>
      </w:r>
      <w:proofErr w:type="gramEnd"/>
      <w:r w:rsidRPr="00327273">
        <w:rPr>
          <w:rFonts w:cs="Times New Roman"/>
          <w:szCs w:val="28"/>
        </w:rPr>
        <w:t xml:space="preserve"> 3</w:t>
      </w:r>
    </w:p>
    <w:p w14:paraId="419FAF11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 xml:space="preserve">c - </w:t>
      </w:r>
      <w:proofErr w:type="gramStart"/>
      <w:r w:rsidRPr="00327273">
        <w:rPr>
          <w:rFonts w:cs="Times New Roman"/>
          <w:szCs w:val="28"/>
        </w:rPr>
        <w:t>e :</w:t>
      </w:r>
      <w:proofErr w:type="gramEnd"/>
      <w:r w:rsidRPr="00327273">
        <w:rPr>
          <w:rFonts w:cs="Times New Roman"/>
          <w:szCs w:val="28"/>
        </w:rPr>
        <w:t xml:space="preserve"> 2</w:t>
      </w:r>
    </w:p>
    <w:p w14:paraId="260C0468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 xml:space="preserve">c - </w:t>
      </w:r>
      <w:proofErr w:type="gramStart"/>
      <w:r w:rsidRPr="00327273">
        <w:rPr>
          <w:rFonts w:cs="Times New Roman"/>
          <w:szCs w:val="28"/>
        </w:rPr>
        <w:t>b :</w:t>
      </w:r>
      <w:proofErr w:type="gramEnd"/>
      <w:r w:rsidRPr="00327273">
        <w:rPr>
          <w:rFonts w:cs="Times New Roman"/>
          <w:szCs w:val="28"/>
        </w:rPr>
        <w:t xml:space="preserve"> 3</w:t>
      </w:r>
    </w:p>
    <w:p w14:paraId="3611CC78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 xml:space="preserve">c - </w:t>
      </w:r>
      <w:proofErr w:type="gramStart"/>
      <w:r w:rsidRPr="00327273">
        <w:rPr>
          <w:rFonts w:cs="Times New Roman"/>
          <w:szCs w:val="28"/>
        </w:rPr>
        <w:t>d :</w:t>
      </w:r>
      <w:proofErr w:type="gramEnd"/>
      <w:r w:rsidRPr="00327273">
        <w:rPr>
          <w:rFonts w:cs="Times New Roman"/>
          <w:szCs w:val="28"/>
        </w:rPr>
        <w:t xml:space="preserve"> 4</w:t>
      </w:r>
    </w:p>
    <w:p w14:paraId="63DDE465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>Сумма весов: 12</w:t>
      </w:r>
    </w:p>
    <w:p w14:paraId="528FD77F" w14:textId="77777777" w:rsidR="00327273" w:rsidRPr="00327273" w:rsidRDefault="00327273" w:rsidP="00327273">
      <w:pPr>
        <w:rPr>
          <w:rFonts w:cs="Times New Roman"/>
          <w:szCs w:val="28"/>
        </w:rPr>
      </w:pPr>
    </w:p>
    <w:p w14:paraId="734B170C" w14:textId="77777777" w:rsidR="00327273" w:rsidRPr="00327273" w:rsidRDefault="00327273" w:rsidP="00327273">
      <w:pPr>
        <w:rPr>
          <w:rFonts w:cs="Times New Roman"/>
          <w:szCs w:val="28"/>
        </w:rPr>
      </w:pPr>
      <w:proofErr w:type="spellStart"/>
      <w:r w:rsidRPr="00327273">
        <w:rPr>
          <w:rFonts w:cs="Times New Roman"/>
          <w:szCs w:val="28"/>
        </w:rPr>
        <w:t>АЛгоритм</w:t>
      </w:r>
      <w:proofErr w:type="spellEnd"/>
      <w:r w:rsidRPr="00327273">
        <w:rPr>
          <w:rFonts w:cs="Times New Roman"/>
          <w:szCs w:val="28"/>
        </w:rPr>
        <w:t xml:space="preserve"> </w:t>
      </w:r>
      <w:proofErr w:type="spellStart"/>
      <w:r w:rsidRPr="00327273">
        <w:rPr>
          <w:rFonts w:cs="Times New Roman"/>
          <w:szCs w:val="28"/>
        </w:rPr>
        <w:t>Крускала</w:t>
      </w:r>
      <w:proofErr w:type="spellEnd"/>
      <w:r w:rsidRPr="00327273">
        <w:rPr>
          <w:rFonts w:cs="Times New Roman"/>
          <w:szCs w:val="28"/>
        </w:rPr>
        <w:t>:</w:t>
      </w:r>
    </w:p>
    <w:p w14:paraId="22C0277D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 xml:space="preserve">c - </w:t>
      </w:r>
      <w:proofErr w:type="gramStart"/>
      <w:r w:rsidRPr="00327273">
        <w:rPr>
          <w:rFonts w:cs="Times New Roman"/>
          <w:szCs w:val="28"/>
        </w:rPr>
        <w:t>e :</w:t>
      </w:r>
      <w:proofErr w:type="gramEnd"/>
      <w:r w:rsidRPr="00327273">
        <w:rPr>
          <w:rFonts w:cs="Times New Roman"/>
          <w:szCs w:val="28"/>
        </w:rPr>
        <w:t xml:space="preserve"> 2</w:t>
      </w:r>
    </w:p>
    <w:p w14:paraId="40B7B144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 xml:space="preserve">a - </w:t>
      </w:r>
      <w:proofErr w:type="gramStart"/>
      <w:r w:rsidRPr="00327273">
        <w:rPr>
          <w:rFonts w:cs="Times New Roman"/>
          <w:szCs w:val="28"/>
        </w:rPr>
        <w:t>c :</w:t>
      </w:r>
      <w:proofErr w:type="gramEnd"/>
      <w:r w:rsidRPr="00327273">
        <w:rPr>
          <w:rFonts w:cs="Times New Roman"/>
          <w:szCs w:val="28"/>
        </w:rPr>
        <w:t xml:space="preserve"> 3</w:t>
      </w:r>
    </w:p>
    <w:p w14:paraId="621842C9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 xml:space="preserve">b - </w:t>
      </w:r>
      <w:proofErr w:type="gramStart"/>
      <w:r w:rsidRPr="00327273">
        <w:rPr>
          <w:rFonts w:cs="Times New Roman"/>
          <w:szCs w:val="28"/>
        </w:rPr>
        <w:t>c :</w:t>
      </w:r>
      <w:proofErr w:type="gramEnd"/>
      <w:r w:rsidRPr="00327273">
        <w:rPr>
          <w:rFonts w:cs="Times New Roman"/>
          <w:szCs w:val="28"/>
        </w:rPr>
        <w:t xml:space="preserve"> 3</w:t>
      </w:r>
    </w:p>
    <w:p w14:paraId="57C704FD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 xml:space="preserve">c - </w:t>
      </w:r>
      <w:proofErr w:type="gramStart"/>
      <w:r w:rsidRPr="00327273">
        <w:rPr>
          <w:rFonts w:cs="Times New Roman"/>
          <w:szCs w:val="28"/>
        </w:rPr>
        <w:t>d :</w:t>
      </w:r>
      <w:proofErr w:type="gramEnd"/>
      <w:r w:rsidRPr="00327273">
        <w:rPr>
          <w:rFonts w:cs="Times New Roman"/>
          <w:szCs w:val="28"/>
        </w:rPr>
        <w:t xml:space="preserve"> 4</w:t>
      </w:r>
    </w:p>
    <w:p w14:paraId="40F981EB" w14:textId="0917544D" w:rsidR="00190D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>Сумма весов: 12</w:t>
      </w:r>
    </w:p>
    <w:p w14:paraId="18AEE842" w14:textId="77777777" w:rsidR="00C13CE9" w:rsidRDefault="00C13CE9" w:rsidP="00327273">
      <w:pPr>
        <w:rPr>
          <w:rFonts w:cs="Times New Roman"/>
          <w:szCs w:val="28"/>
        </w:rPr>
      </w:pPr>
    </w:p>
    <w:p w14:paraId="5F09C126" w14:textId="64A77FED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>……………………………………………………………………………………….</w:t>
      </w:r>
    </w:p>
    <w:p w14:paraId="44724F32" w14:textId="4ADFEF84" w:rsidR="00190D73" w:rsidRPr="00190D73" w:rsidRDefault="00190D73" w:rsidP="00190D73">
      <w:pPr>
        <w:rPr>
          <w:rFonts w:cs="Times New Roman"/>
          <w:szCs w:val="28"/>
        </w:rPr>
      </w:pPr>
      <w:r w:rsidRPr="00190D73">
        <w:rPr>
          <w:rFonts w:cs="Times New Roman"/>
          <w:szCs w:val="28"/>
        </w:rPr>
        <w:t>Обработка</w:t>
      </w:r>
      <w:r w:rsidRPr="00327273">
        <w:rPr>
          <w:rFonts w:cs="Times New Roman"/>
          <w:szCs w:val="28"/>
        </w:rPr>
        <w:t xml:space="preserve"> </w:t>
      </w:r>
      <w:r w:rsidRPr="00190D73">
        <w:rPr>
          <w:rFonts w:cs="Times New Roman"/>
          <w:szCs w:val="28"/>
        </w:rPr>
        <w:t>файла</w:t>
      </w:r>
      <w:r w:rsidRPr="00327273">
        <w:rPr>
          <w:rFonts w:cs="Times New Roman"/>
          <w:szCs w:val="28"/>
        </w:rPr>
        <w:t xml:space="preserve">: </w:t>
      </w:r>
      <w:r w:rsidR="00327273">
        <w:rPr>
          <w:rFonts w:cs="Times New Roman"/>
          <w:szCs w:val="28"/>
          <w:lang w:val="en-US"/>
        </w:rPr>
        <w:t>input</w:t>
      </w:r>
      <w:r w:rsidR="00327273" w:rsidRPr="00327273">
        <w:rPr>
          <w:rFonts w:cs="Times New Roman"/>
          <w:szCs w:val="28"/>
        </w:rPr>
        <w:t>1</w:t>
      </w:r>
      <w:r w:rsidRPr="00327273">
        <w:rPr>
          <w:rFonts w:cs="Times New Roman"/>
          <w:szCs w:val="28"/>
        </w:rPr>
        <w:t>.</w:t>
      </w:r>
      <w:r w:rsidRPr="00190D73">
        <w:rPr>
          <w:rFonts w:cs="Times New Roman"/>
          <w:szCs w:val="28"/>
          <w:lang w:val="en-US"/>
        </w:rPr>
        <w:t>txt</w:t>
      </w:r>
    </w:p>
    <w:p w14:paraId="70550681" w14:textId="77777777" w:rsidR="00190D73" w:rsidRPr="00190D73" w:rsidRDefault="00190D73" w:rsidP="00190D73">
      <w:pPr>
        <w:rPr>
          <w:rFonts w:cs="Times New Roman"/>
          <w:szCs w:val="28"/>
        </w:rPr>
      </w:pPr>
    </w:p>
    <w:p w14:paraId="6D0D783A" w14:textId="77777777" w:rsidR="00327273" w:rsidRPr="00327273" w:rsidRDefault="00327273" w:rsidP="00327273">
      <w:pPr>
        <w:rPr>
          <w:rFonts w:cs="Times New Roman"/>
          <w:szCs w:val="28"/>
        </w:rPr>
      </w:pPr>
      <w:proofErr w:type="spellStart"/>
      <w:r w:rsidRPr="00327273">
        <w:rPr>
          <w:rFonts w:cs="Times New Roman"/>
          <w:szCs w:val="28"/>
        </w:rPr>
        <w:t>АЛгоритм</w:t>
      </w:r>
      <w:proofErr w:type="spellEnd"/>
      <w:r w:rsidRPr="00327273">
        <w:rPr>
          <w:rFonts w:cs="Times New Roman"/>
          <w:szCs w:val="28"/>
        </w:rPr>
        <w:t xml:space="preserve"> Прима:</w:t>
      </w:r>
    </w:p>
    <w:p w14:paraId="38CA45C0" w14:textId="77777777" w:rsidR="00327273" w:rsidRPr="00327273" w:rsidRDefault="00327273" w:rsidP="00327273">
      <w:pPr>
        <w:rPr>
          <w:rFonts w:cs="Times New Roman"/>
          <w:szCs w:val="28"/>
          <w:lang w:val="en-US"/>
        </w:rPr>
      </w:pPr>
      <w:r w:rsidRPr="00327273">
        <w:rPr>
          <w:rFonts w:cs="Times New Roman"/>
          <w:szCs w:val="28"/>
          <w:lang w:val="en-US"/>
        </w:rPr>
        <w:t xml:space="preserve">a - </w:t>
      </w:r>
      <w:proofErr w:type="gramStart"/>
      <w:r w:rsidRPr="00327273">
        <w:rPr>
          <w:rFonts w:cs="Times New Roman"/>
          <w:szCs w:val="28"/>
          <w:lang w:val="en-US"/>
        </w:rPr>
        <w:t>b :</w:t>
      </w:r>
      <w:proofErr w:type="gramEnd"/>
      <w:r w:rsidRPr="00327273">
        <w:rPr>
          <w:rFonts w:cs="Times New Roman"/>
          <w:szCs w:val="28"/>
          <w:lang w:val="en-US"/>
        </w:rPr>
        <w:t xml:space="preserve"> 4</w:t>
      </w:r>
    </w:p>
    <w:p w14:paraId="42E2BA2E" w14:textId="77777777" w:rsidR="00327273" w:rsidRPr="00327273" w:rsidRDefault="00327273" w:rsidP="00327273">
      <w:pPr>
        <w:rPr>
          <w:rFonts w:cs="Times New Roman"/>
          <w:szCs w:val="28"/>
          <w:lang w:val="en-US"/>
        </w:rPr>
      </w:pPr>
      <w:r w:rsidRPr="00327273">
        <w:rPr>
          <w:rFonts w:cs="Times New Roman"/>
          <w:szCs w:val="28"/>
          <w:lang w:val="en-US"/>
        </w:rPr>
        <w:t xml:space="preserve">b - </w:t>
      </w:r>
      <w:proofErr w:type="gramStart"/>
      <w:r w:rsidRPr="00327273">
        <w:rPr>
          <w:rFonts w:cs="Times New Roman"/>
          <w:szCs w:val="28"/>
          <w:lang w:val="en-US"/>
        </w:rPr>
        <w:t>d :</w:t>
      </w:r>
      <w:proofErr w:type="gramEnd"/>
      <w:r w:rsidRPr="00327273">
        <w:rPr>
          <w:rFonts w:cs="Times New Roman"/>
          <w:szCs w:val="28"/>
          <w:lang w:val="en-US"/>
        </w:rPr>
        <w:t xml:space="preserve"> 1</w:t>
      </w:r>
    </w:p>
    <w:p w14:paraId="0F0D51FA" w14:textId="77777777" w:rsidR="00327273" w:rsidRPr="00327273" w:rsidRDefault="00327273" w:rsidP="00327273">
      <w:pPr>
        <w:rPr>
          <w:rFonts w:cs="Times New Roman"/>
          <w:szCs w:val="28"/>
          <w:lang w:val="en-US"/>
        </w:rPr>
      </w:pPr>
      <w:r w:rsidRPr="00327273">
        <w:rPr>
          <w:rFonts w:cs="Times New Roman"/>
          <w:szCs w:val="28"/>
          <w:lang w:val="en-US"/>
        </w:rPr>
        <w:t xml:space="preserve">d - </w:t>
      </w:r>
      <w:proofErr w:type="gramStart"/>
      <w:r w:rsidRPr="00327273">
        <w:rPr>
          <w:rFonts w:cs="Times New Roman"/>
          <w:szCs w:val="28"/>
          <w:lang w:val="en-US"/>
        </w:rPr>
        <w:t>c :</w:t>
      </w:r>
      <w:proofErr w:type="gramEnd"/>
      <w:r w:rsidRPr="00327273">
        <w:rPr>
          <w:rFonts w:cs="Times New Roman"/>
          <w:szCs w:val="28"/>
          <w:lang w:val="en-US"/>
        </w:rPr>
        <w:t xml:space="preserve"> 1</w:t>
      </w:r>
    </w:p>
    <w:p w14:paraId="0D0EA071" w14:textId="77777777" w:rsidR="00327273" w:rsidRPr="00327273" w:rsidRDefault="00327273" w:rsidP="00327273">
      <w:pPr>
        <w:rPr>
          <w:rFonts w:cs="Times New Roman"/>
          <w:szCs w:val="28"/>
          <w:lang w:val="en-US"/>
        </w:rPr>
      </w:pPr>
      <w:r w:rsidRPr="00327273">
        <w:rPr>
          <w:rFonts w:cs="Times New Roman"/>
          <w:szCs w:val="28"/>
          <w:lang w:val="en-US"/>
        </w:rPr>
        <w:t xml:space="preserve">b - </w:t>
      </w:r>
      <w:proofErr w:type="gramStart"/>
      <w:r w:rsidRPr="00327273">
        <w:rPr>
          <w:rFonts w:cs="Times New Roman"/>
          <w:szCs w:val="28"/>
          <w:lang w:val="en-US"/>
        </w:rPr>
        <w:t>e :</w:t>
      </w:r>
      <w:proofErr w:type="gramEnd"/>
      <w:r w:rsidRPr="00327273">
        <w:rPr>
          <w:rFonts w:cs="Times New Roman"/>
          <w:szCs w:val="28"/>
          <w:lang w:val="en-US"/>
        </w:rPr>
        <w:t xml:space="preserve"> 3</w:t>
      </w:r>
    </w:p>
    <w:p w14:paraId="052DC082" w14:textId="77777777" w:rsidR="00327273" w:rsidRPr="00327273" w:rsidRDefault="00327273" w:rsidP="00327273">
      <w:pPr>
        <w:rPr>
          <w:rFonts w:cs="Times New Roman"/>
          <w:szCs w:val="28"/>
          <w:lang w:val="en-US"/>
        </w:rPr>
      </w:pPr>
      <w:r w:rsidRPr="00327273">
        <w:rPr>
          <w:rFonts w:cs="Times New Roman"/>
          <w:szCs w:val="28"/>
          <w:lang w:val="en-US"/>
        </w:rPr>
        <w:t xml:space="preserve">e - </w:t>
      </w:r>
      <w:proofErr w:type="gramStart"/>
      <w:r w:rsidRPr="00327273">
        <w:rPr>
          <w:rFonts w:cs="Times New Roman"/>
          <w:szCs w:val="28"/>
          <w:lang w:val="en-US"/>
        </w:rPr>
        <w:t>h :</w:t>
      </w:r>
      <w:proofErr w:type="gramEnd"/>
      <w:r w:rsidRPr="00327273">
        <w:rPr>
          <w:rFonts w:cs="Times New Roman"/>
          <w:szCs w:val="28"/>
          <w:lang w:val="en-US"/>
        </w:rPr>
        <w:t xml:space="preserve"> 1</w:t>
      </w:r>
    </w:p>
    <w:p w14:paraId="473EEA35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 xml:space="preserve">e - </w:t>
      </w:r>
      <w:proofErr w:type="gramStart"/>
      <w:r w:rsidRPr="00327273">
        <w:rPr>
          <w:rFonts w:cs="Times New Roman"/>
          <w:szCs w:val="28"/>
        </w:rPr>
        <w:t>g :</w:t>
      </w:r>
      <w:proofErr w:type="gramEnd"/>
      <w:r w:rsidRPr="00327273">
        <w:rPr>
          <w:rFonts w:cs="Times New Roman"/>
          <w:szCs w:val="28"/>
        </w:rPr>
        <w:t xml:space="preserve"> 2</w:t>
      </w:r>
    </w:p>
    <w:p w14:paraId="53ABC8D2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 xml:space="preserve">c - </w:t>
      </w:r>
      <w:proofErr w:type="gramStart"/>
      <w:r w:rsidRPr="00327273">
        <w:rPr>
          <w:rFonts w:cs="Times New Roman"/>
          <w:szCs w:val="28"/>
        </w:rPr>
        <w:t>f :</w:t>
      </w:r>
      <w:proofErr w:type="gramEnd"/>
      <w:r w:rsidRPr="00327273">
        <w:rPr>
          <w:rFonts w:cs="Times New Roman"/>
          <w:szCs w:val="28"/>
        </w:rPr>
        <w:t xml:space="preserve"> 3</w:t>
      </w:r>
    </w:p>
    <w:p w14:paraId="00440AC4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>Сумма весов: 15</w:t>
      </w:r>
    </w:p>
    <w:p w14:paraId="4D5DB8F3" w14:textId="77777777" w:rsidR="00327273" w:rsidRPr="00327273" w:rsidRDefault="00327273" w:rsidP="00327273">
      <w:pPr>
        <w:rPr>
          <w:rFonts w:cs="Times New Roman"/>
          <w:szCs w:val="28"/>
        </w:rPr>
      </w:pPr>
    </w:p>
    <w:p w14:paraId="1F8D2184" w14:textId="77777777" w:rsidR="00327273" w:rsidRPr="00327273" w:rsidRDefault="00327273" w:rsidP="00327273">
      <w:pPr>
        <w:rPr>
          <w:rFonts w:cs="Times New Roman"/>
          <w:szCs w:val="28"/>
        </w:rPr>
      </w:pPr>
      <w:proofErr w:type="spellStart"/>
      <w:r w:rsidRPr="00327273">
        <w:rPr>
          <w:rFonts w:cs="Times New Roman"/>
          <w:szCs w:val="28"/>
        </w:rPr>
        <w:t>АЛгоритм</w:t>
      </w:r>
      <w:proofErr w:type="spellEnd"/>
      <w:r w:rsidRPr="00327273">
        <w:rPr>
          <w:rFonts w:cs="Times New Roman"/>
          <w:szCs w:val="28"/>
        </w:rPr>
        <w:t xml:space="preserve"> </w:t>
      </w:r>
      <w:proofErr w:type="spellStart"/>
      <w:r w:rsidRPr="00327273">
        <w:rPr>
          <w:rFonts w:cs="Times New Roman"/>
          <w:szCs w:val="28"/>
        </w:rPr>
        <w:t>Крускала</w:t>
      </w:r>
      <w:proofErr w:type="spellEnd"/>
      <w:r w:rsidRPr="00327273">
        <w:rPr>
          <w:rFonts w:cs="Times New Roman"/>
          <w:szCs w:val="28"/>
        </w:rPr>
        <w:t>:</w:t>
      </w:r>
    </w:p>
    <w:p w14:paraId="044B81A6" w14:textId="77777777" w:rsidR="00327273" w:rsidRPr="00A97C90" w:rsidRDefault="00327273" w:rsidP="00327273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b - </w:t>
      </w:r>
      <w:proofErr w:type="gramStart"/>
      <w:r w:rsidRPr="00A97C90">
        <w:rPr>
          <w:rFonts w:cs="Times New Roman"/>
          <w:szCs w:val="28"/>
          <w:lang w:val="en-US"/>
        </w:rPr>
        <w:t>d :</w:t>
      </w:r>
      <w:proofErr w:type="gramEnd"/>
      <w:r w:rsidRPr="00A97C90">
        <w:rPr>
          <w:rFonts w:cs="Times New Roman"/>
          <w:szCs w:val="28"/>
          <w:lang w:val="en-US"/>
        </w:rPr>
        <w:t xml:space="preserve"> 1</w:t>
      </w:r>
    </w:p>
    <w:p w14:paraId="5FB975B9" w14:textId="77777777" w:rsidR="00327273" w:rsidRPr="00A97C90" w:rsidRDefault="00327273" w:rsidP="00327273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c - </w:t>
      </w:r>
      <w:proofErr w:type="gramStart"/>
      <w:r w:rsidRPr="00A97C90">
        <w:rPr>
          <w:rFonts w:cs="Times New Roman"/>
          <w:szCs w:val="28"/>
          <w:lang w:val="en-US"/>
        </w:rPr>
        <w:t>d :</w:t>
      </w:r>
      <w:proofErr w:type="gramEnd"/>
      <w:r w:rsidRPr="00A97C90">
        <w:rPr>
          <w:rFonts w:cs="Times New Roman"/>
          <w:szCs w:val="28"/>
          <w:lang w:val="en-US"/>
        </w:rPr>
        <w:t xml:space="preserve"> 1</w:t>
      </w:r>
    </w:p>
    <w:p w14:paraId="68E631CA" w14:textId="77777777" w:rsidR="00327273" w:rsidRPr="00327273" w:rsidRDefault="00327273" w:rsidP="00327273">
      <w:pPr>
        <w:rPr>
          <w:rFonts w:cs="Times New Roman"/>
          <w:szCs w:val="28"/>
          <w:lang w:val="en-US"/>
        </w:rPr>
      </w:pPr>
      <w:r w:rsidRPr="00327273">
        <w:rPr>
          <w:rFonts w:cs="Times New Roman"/>
          <w:szCs w:val="28"/>
          <w:lang w:val="en-US"/>
        </w:rPr>
        <w:t xml:space="preserve">e - </w:t>
      </w:r>
      <w:proofErr w:type="gramStart"/>
      <w:r w:rsidRPr="00327273">
        <w:rPr>
          <w:rFonts w:cs="Times New Roman"/>
          <w:szCs w:val="28"/>
          <w:lang w:val="en-US"/>
        </w:rPr>
        <w:t>h :</w:t>
      </w:r>
      <w:proofErr w:type="gramEnd"/>
      <w:r w:rsidRPr="00327273">
        <w:rPr>
          <w:rFonts w:cs="Times New Roman"/>
          <w:szCs w:val="28"/>
          <w:lang w:val="en-US"/>
        </w:rPr>
        <w:t xml:space="preserve"> 1</w:t>
      </w:r>
    </w:p>
    <w:p w14:paraId="62110EB0" w14:textId="77777777" w:rsidR="00327273" w:rsidRPr="00327273" w:rsidRDefault="00327273" w:rsidP="00327273">
      <w:pPr>
        <w:rPr>
          <w:rFonts w:cs="Times New Roman"/>
          <w:szCs w:val="28"/>
          <w:lang w:val="en-US"/>
        </w:rPr>
      </w:pPr>
      <w:r w:rsidRPr="00327273">
        <w:rPr>
          <w:rFonts w:cs="Times New Roman"/>
          <w:szCs w:val="28"/>
          <w:lang w:val="en-US"/>
        </w:rPr>
        <w:t xml:space="preserve">e - </w:t>
      </w:r>
      <w:proofErr w:type="gramStart"/>
      <w:r w:rsidRPr="00327273">
        <w:rPr>
          <w:rFonts w:cs="Times New Roman"/>
          <w:szCs w:val="28"/>
          <w:lang w:val="en-US"/>
        </w:rPr>
        <w:t>g :</w:t>
      </w:r>
      <w:proofErr w:type="gramEnd"/>
      <w:r w:rsidRPr="00327273">
        <w:rPr>
          <w:rFonts w:cs="Times New Roman"/>
          <w:szCs w:val="28"/>
          <w:lang w:val="en-US"/>
        </w:rPr>
        <w:t xml:space="preserve"> 2</w:t>
      </w:r>
    </w:p>
    <w:p w14:paraId="436D5CE4" w14:textId="77777777" w:rsidR="00327273" w:rsidRPr="00327273" w:rsidRDefault="00327273" w:rsidP="00327273">
      <w:pPr>
        <w:rPr>
          <w:rFonts w:cs="Times New Roman"/>
          <w:szCs w:val="28"/>
          <w:lang w:val="en-US"/>
        </w:rPr>
      </w:pPr>
      <w:r w:rsidRPr="00327273">
        <w:rPr>
          <w:rFonts w:cs="Times New Roman"/>
          <w:szCs w:val="28"/>
          <w:lang w:val="en-US"/>
        </w:rPr>
        <w:t xml:space="preserve">b - </w:t>
      </w:r>
      <w:proofErr w:type="gramStart"/>
      <w:r w:rsidRPr="00327273">
        <w:rPr>
          <w:rFonts w:cs="Times New Roman"/>
          <w:szCs w:val="28"/>
          <w:lang w:val="en-US"/>
        </w:rPr>
        <w:t>e :</w:t>
      </w:r>
      <w:proofErr w:type="gramEnd"/>
      <w:r w:rsidRPr="00327273">
        <w:rPr>
          <w:rFonts w:cs="Times New Roman"/>
          <w:szCs w:val="28"/>
          <w:lang w:val="en-US"/>
        </w:rPr>
        <w:t xml:space="preserve"> 3</w:t>
      </w:r>
    </w:p>
    <w:p w14:paraId="55916055" w14:textId="77777777" w:rsidR="00327273" w:rsidRPr="00A97C90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  <w:lang w:val="en-US"/>
        </w:rPr>
        <w:t>c</w:t>
      </w:r>
      <w:r w:rsidRPr="00A97C90">
        <w:rPr>
          <w:rFonts w:cs="Times New Roman"/>
          <w:szCs w:val="28"/>
        </w:rPr>
        <w:t xml:space="preserve"> - </w:t>
      </w:r>
      <w:proofErr w:type="gramStart"/>
      <w:r w:rsidRPr="00327273">
        <w:rPr>
          <w:rFonts w:cs="Times New Roman"/>
          <w:szCs w:val="28"/>
          <w:lang w:val="en-US"/>
        </w:rPr>
        <w:t>f</w:t>
      </w:r>
      <w:r w:rsidRPr="00A97C90">
        <w:rPr>
          <w:rFonts w:cs="Times New Roman"/>
          <w:szCs w:val="28"/>
        </w:rPr>
        <w:t xml:space="preserve"> :</w:t>
      </w:r>
      <w:proofErr w:type="gramEnd"/>
      <w:r w:rsidRPr="00A97C90">
        <w:rPr>
          <w:rFonts w:cs="Times New Roman"/>
          <w:szCs w:val="28"/>
        </w:rPr>
        <w:t xml:space="preserve"> 3</w:t>
      </w:r>
    </w:p>
    <w:p w14:paraId="45297DFC" w14:textId="77777777" w:rsidR="00327273" w:rsidRPr="00A97C90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  <w:lang w:val="en-US"/>
        </w:rPr>
        <w:t>a</w:t>
      </w:r>
      <w:r w:rsidRPr="00A97C90">
        <w:rPr>
          <w:rFonts w:cs="Times New Roman"/>
          <w:szCs w:val="28"/>
        </w:rPr>
        <w:t xml:space="preserve"> - </w:t>
      </w:r>
      <w:proofErr w:type="gramStart"/>
      <w:r w:rsidRPr="00327273">
        <w:rPr>
          <w:rFonts w:cs="Times New Roman"/>
          <w:szCs w:val="28"/>
          <w:lang w:val="en-US"/>
        </w:rPr>
        <w:t>b</w:t>
      </w:r>
      <w:r w:rsidRPr="00A97C90">
        <w:rPr>
          <w:rFonts w:cs="Times New Roman"/>
          <w:szCs w:val="28"/>
        </w:rPr>
        <w:t xml:space="preserve"> :</w:t>
      </w:r>
      <w:proofErr w:type="gramEnd"/>
      <w:r w:rsidRPr="00A97C90">
        <w:rPr>
          <w:rFonts w:cs="Times New Roman"/>
          <w:szCs w:val="28"/>
        </w:rPr>
        <w:t xml:space="preserve"> 4</w:t>
      </w:r>
    </w:p>
    <w:p w14:paraId="7636893A" w14:textId="63D315F8" w:rsidR="00190D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>Сумма весов: 15</w:t>
      </w:r>
    </w:p>
    <w:p w14:paraId="1A6E6895" w14:textId="77777777" w:rsidR="00C13CE9" w:rsidRPr="00327273" w:rsidRDefault="00C13CE9" w:rsidP="00327273">
      <w:pPr>
        <w:rPr>
          <w:rFonts w:cs="Times New Roman"/>
          <w:szCs w:val="28"/>
        </w:rPr>
      </w:pPr>
    </w:p>
    <w:p w14:paraId="3BE3DDB6" w14:textId="77777777" w:rsidR="00327273" w:rsidRPr="00327273" w:rsidRDefault="00327273" w:rsidP="00327273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>……………………………………………………………………………………….</w:t>
      </w:r>
    </w:p>
    <w:p w14:paraId="72890BF4" w14:textId="3274C089" w:rsidR="00190D73" w:rsidRPr="00190D73" w:rsidRDefault="00190D73" w:rsidP="00190D73">
      <w:pPr>
        <w:rPr>
          <w:rFonts w:cs="Times New Roman"/>
          <w:szCs w:val="28"/>
        </w:rPr>
      </w:pPr>
      <w:r w:rsidRPr="00190D73">
        <w:rPr>
          <w:rFonts w:cs="Times New Roman"/>
          <w:szCs w:val="28"/>
        </w:rPr>
        <w:t xml:space="preserve">Обработка файла: </w:t>
      </w:r>
      <w:r w:rsidR="00327273">
        <w:rPr>
          <w:rFonts w:cs="Times New Roman"/>
          <w:szCs w:val="28"/>
          <w:lang w:val="en-US"/>
        </w:rPr>
        <w:t>input</w:t>
      </w:r>
      <w:r w:rsidR="00327273" w:rsidRPr="00C13CE9">
        <w:rPr>
          <w:rFonts w:cs="Times New Roman"/>
          <w:szCs w:val="28"/>
        </w:rPr>
        <w:t>2</w:t>
      </w:r>
      <w:r w:rsidRPr="00190D73">
        <w:rPr>
          <w:rFonts w:cs="Times New Roman"/>
          <w:szCs w:val="28"/>
        </w:rPr>
        <w:t>.txt</w:t>
      </w:r>
    </w:p>
    <w:p w14:paraId="25C3149A" w14:textId="77777777" w:rsidR="00190D73" w:rsidRPr="00190D73" w:rsidRDefault="00190D73" w:rsidP="00190D73">
      <w:pPr>
        <w:rPr>
          <w:rFonts w:cs="Times New Roman"/>
          <w:szCs w:val="28"/>
        </w:rPr>
      </w:pPr>
    </w:p>
    <w:p w14:paraId="3C236503" w14:textId="77777777" w:rsidR="00C13CE9" w:rsidRPr="00C13CE9" w:rsidRDefault="00C13CE9" w:rsidP="00C13CE9">
      <w:pPr>
        <w:rPr>
          <w:rFonts w:cs="Times New Roman"/>
          <w:szCs w:val="28"/>
        </w:rPr>
      </w:pPr>
      <w:proofErr w:type="spellStart"/>
      <w:r w:rsidRPr="00C13CE9">
        <w:rPr>
          <w:rFonts w:cs="Times New Roman"/>
          <w:szCs w:val="28"/>
        </w:rPr>
        <w:t>АЛгоритм</w:t>
      </w:r>
      <w:proofErr w:type="spellEnd"/>
      <w:r w:rsidRPr="00C13CE9">
        <w:rPr>
          <w:rFonts w:cs="Times New Roman"/>
          <w:szCs w:val="28"/>
        </w:rPr>
        <w:t xml:space="preserve"> Прима:</w:t>
      </w:r>
    </w:p>
    <w:p w14:paraId="34E6FBFB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a - </w:t>
      </w:r>
      <w:proofErr w:type="gramStart"/>
      <w:r w:rsidRPr="00C13CE9">
        <w:rPr>
          <w:rFonts w:cs="Times New Roman"/>
          <w:szCs w:val="28"/>
          <w:lang w:val="en-US"/>
        </w:rPr>
        <w:t>b :</w:t>
      </w:r>
      <w:proofErr w:type="gramEnd"/>
      <w:r w:rsidRPr="00C13CE9">
        <w:rPr>
          <w:rFonts w:cs="Times New Roman"/>
          <w:szCs w:val="28"/>
          <w:lang w:val="en-US"/>
        </w:rPr>
        <w:t xml:space="preserve"> 40</w:t>
      </w:r>
    </w:p>
    <w:p w14:paraId="1C5DA87F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b - </w:t>
      </w:r>
      <w:proofErr w:type="gramStart"/>
      <w:r w:rsidRPr="00C13CE9">
        <w:rPr>
          <w:rFonts w:cs="Times New Roman"/>
          <w:szCs w:val="28"/>
          <w:lang w:val="en-US"/>
        </w:rPr>
        <w:t>d :</w:t>
      </w:r>
      <w:proofErr w:type="gramEnd"/>
      <w:r w:rsidRPr="00C13CE9">
        <w:rPr>
          <w:rFonts w:cs="Times New Roman"/>
          <w:szCs w:val="28"/>
          <w:lang w:val="en-US"/>
        </w:rPr>
        <w:t xml:space="preserve"> 10</w:t>
      </w:r>
    </w:p>
    <w:p w14:paraId="5015E195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d - </w:t>
      </w:r>
      <w:proofErr w:type="gramStart"/>
      <w:r w:rsidRPr="00C13CE9">
        <w:rPr>
          <w:rFonts w:cs="Times New Roman"/>
          <w:szCs w:val="28"/>
          <w:lang w:val="en-US"/>
        </w:rPr>
        <w:t>c :</w:t>
      </w:r>
      <w:proofErr w:type="gramEnd"/>
      <w:r w:rsidRPr="00C13CE9">
        <w:rPr>
          <w:rFonts w:cs="Times New Roman"/>
          <w:szCs w:val="28"/>
          <w:lang w:val="en-US"/>
        </w:rPr>
        <w:t xml:space="preserve"> 20</w:t>
      </w:r>
    </w:p>
    <w:p w14:paraId="727BFBF9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b - </w:t>
      </w:r>
      <w:proofErr w:type="gramStart"/>
      <w:r w:rsidRPr="00C13CE9">
        <w:rPr>
          <w:rFonts w:cs="Times New Roman"/>
          <w:szCs w:val="28"/>
          <w:lang w:val="en-US"/>
        </w:rPr>
        <w:t>e :</w:t>
      </w:r>
      <w:proofErr w:type="gramEnd"/>
      <w:r w:rsidRPr="00C13CE9">
        <w:rPr>
          <w:rFonts w:cs="Times New Roman"/>
          <w:szCs w:val="28"/>
          <w:lang w:val="en-US"/>
        </w:rPr>
        <w:t xml:space="preserve"> 30</w:t>
      </w:r>
    </w:p>
    <w:p w14:paraId="197E8069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e - </w:t>
      </w:r>
      <w:proofErr w:type="gramStart"/>
      <w:r w:rsidRPr="00C13CE9">
        <w:rPr>
          <w:rFonts w:cs="Times New Roman"/>
          <w:szCs w:val="28"/>
          <w:lang w:val="en-US"/>
        </w:rPr>
        <w:t>h :</w:t>
      </w:r>
      <w:proofErr w:type="gramEnd"/>
      <w:r w:rsidRPr="00C13CE9">
        <w:rPr>
          <w:rFonts w:cs="Times New Roman"/>
          <w:szCs w:val="28"/>
          <w:lang w:val="en-US"/>
        </w:rPr>
        <w:t xml:space="preserve"> 15</w:t>
      </w:r>
    </w:p>
    <w:p w14:paraId="251106DA" w14:textId="77777777" w:rsidR="00C13CE9" w:rsidRPr="00C13CE9" w:rsidRDefault="00C13CE9" w:rsidP="00C13CE9">
      <w:pPr>
        <w:rPr>
          <w:rFonts w:cs="Times New Roman"/>
          <w:szCs w:val="28"/>
        </w:rPr>
      </w:pPr>
      <w:r w:rsidRPr="00C13CE9">
        <w:rPr>
          <w:rFonts w:cs="Times New Roman"/>
          <w:szCs w:val="28"/>
        </w:rPr>
        <w:t xml:space="preserve">h - </w:t>
      </w:r>
      <w:proofErr w:type="gramStart"/>
      <w:r w:rsidRPr="00C13CE9">
        <w:rPr>
          <w:rFonts w:cs="Times New Roman"/>
          <w:szCs w:val="28"/>
        </w:rPr>
        <w:t>g :</w:t>
      </w:r>
      <w:proofErr w:type="gramEnd"/>
      <w:r w:rsidRPr="00C13CE9">
        <w:rPr>
          <w:rFonts w:cs="Times New Roman"/>
          <w:szCs w:val="28"/>
        </w:rPr>
        <w:t xml:space="preserve"> 20</w:t>
      </w:r>
    </w:p>
    <w:p w14:paraId="19409058" w14:textId="77777777" w:rsidR="00C13CE9" w:rsidRPr="00C13CE9" w:rsidRDefault="00C13CE9" w:rsidP="00C13CE9">
      <w:pPr>
        <w:rPr>
          <w:rFonts w:cs="Times New Roman"/>
          <w:szCs w:val="28"/>
        </w:rPr>
      </w:pPr>
      <w:r w:rsidRPr="00C13CE9">
        <w:rPr>
          <w:rFonts w:cs="Times New Roman"/>
          <w:szCs w:val="28"/>
        </w:rPr>
        <w:t xml:space="preserve">c - </w:t>
      </w:r>
      <w:proofErr w:type="gramStart"/>
      <w:r w:rsidRPr="00C13CE9">
        <w:rPr>
          <w:rFonts w:cs="Times New Roman"/>
          <w:szCs w:val="28"/>
        </w:rPr>
        <w:t>f :</w:t>
      </w:r>
      <w:proofErr w:type="gramEnd"/>
      <w:r w:rsidRPr="00C13CE9">
        <w:rPr>
          <w:rFonts w:cs="Times New Roman"/>
          <w:szCs w:val="28"/>
        </w:rPr>
        <w:t xml:space="preserve"> 35</w:t>
      </w:r>
    </w:p>
    <w:p w14:paraId="5CEE4DD1" w14:textId="77777777" w:rsidR="00C13CE9" w:rsidRPr="00C13CE9" w:rsidRDefault="00C13CE9" w:rsidP="00C13CE9">
      <w:pPr>
        <w:rPr>
          <w:rFonts w:cs="Times New Roman"/>
          <w:szCs w:val="28"/>
        </w:rPr>
      </w:pPr>
      <w:r w:rsidRPr="00C13CE9">
        <w:rPr>
          <w:rFonts w:cs="Times New Roman"/>
          <w:szCs w:val="28"/>
        </w:rPr>
        <w:t>Сумма весов: 170</w:t>
      </w:r>
    </w:p>
    <w:p w14:paraId="3D2C4090" w14:textId="77777777" w:rsidR="00C13CE9" w:rsidRPr="00C13CE9" w:rsidRDefault="00C13CE9" w:rsidP="00C13CE9">
      <w:pPr>
        <w:rPr>
          <w:rFonts w:cs="Times New Roman"/>
          <w:szCs w:val="28"/>
        </w:rPr>
      </w:pPr>
    </w:p>
    <w:p w14:paraId="65B5B4E5" w14:textId="77777777" w:rsidR="00C13CE9" w:rsidRPr="00C13CE9" w:rsidRDefault="00C13CE9" w:rsidP="00C13CE9">
      <w:pPr>
        <w:rPr>
          <w:rFonts w:cs="Times New Roman"/>
          <w:szCs w:val="28"/>
        </w:rPr>
      </w:pPr>
      <w:proofErr w:type="spellStart"/>
      <w:r w:rsidRPr="00C13CE9">
        <w:rPr>
          <w:rFonts w:cs="Times New Roman"/>
          <w:szCs w:val="28"/>
        </w:rPr>
        <w:t>АЛгоритм</w:t>
      </w:r>
      <w:proofErr w:type="spellEnd"/>
      <w:r w:rsidRPr="00C13CE9">
        <w:rPr>
          <w:rFonts w:cs="Times New Roman"/>
          <w:szCs w:val="28"/>
        </w:rPr>
        <w:t xml:space="preserve"> </w:t>
      </w:r>
      <w:proofErr w:type="spellStart"/>
      <w:r w:rsidRPr="00C13CE9">
        <w:rPr>
          <w:rFonts w:cs="Times New Roman"/>
          <w:szCs w:val="28"/>
        </w:rPr>
        <w:t>Крускала</w:t>
      </w:r>
      <w:proofErr w:type="spellEnd"/>
      <w:r w:rsidRPr="00C13CE9">
        <w:rPr>
          <w:rFonts w:cs="Times New Roman"/>
          <w:szCs w:val="28"/>
        </w:rPr>
        <w:t>:</w:t>
      </w:r>
    </w:p>
    <w:p w14:paraId="06E99434" w14:textId="77777777" w:rsidR="00C13CE9" w:rsidRPr="00A97C90" w:rsidRDefault="00C13CE9" w:rsidP="00C13CE9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b - </w:t>
      </w:r>
      <w:proofErr w:type="gramStart"/>
      <w:r w:rsidRPr="00A97C90">
        <w:rPr>
          <w:rFonts w:cs="Times New Roman"/>
          <w:szCs w:val="28"/>
          <w:lang w:val="en-US"/>
        </w:rPr>
        <w:t>d :</w:t>
      </w:r>
      <w:proofErr w:type="gramEnd"/>
      <w:r w:rsidRPr="00A97C90">
        <w:rPr>
          <w:rFonts w:cs="Times New Roman"/>
          <w:szCs w:val="28"/>
          <w:lang w:val="en-US"/>
        </w:rPr>
        <w:t xml:space="preserve"> 10</w:t>
      </w:r>
    </w:p>
    <w:p w14:paraId="49E74EA8" w14:textId="77777777" w:rsidR="00C13CE9" w:rsidRPr="00A97C90" w:rsidRDefault="00C13CE9" w:rsidP="00C13CE9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e - </w:t>
      </w:r>
      <w:proofErr w:type="gramStart"/>
      <w:r w:rsidRPr="00A97C90">
        <w:rPr>
          <w:rFonts w:cs="Times New Roman"/>
          <w:szCs w:val="28"/>
          <w:lang w:val="en-US"/>
        </w:rPr>
        <w:t>h :</w:t>
      </w:r>
      <w:proofErr w:type="gramEnd"/>
      <w:r w:rsidRPr="00A97C90">
        <w:rPr>
          <w:rFonts w:cs="Times New Roman"/>
          <w:szCs w:val="28"/>
          <w:lang w:val="en-US"/>
        </w:rPr>
        <w:t xml:space="preserve"> 15</w:t>
      </w:r>
    </w:p>
    <w:p w14:paraId="49C14C9C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c - </w:t>
      </w:r>
      <w:proofErr w:type="gramStart"/>
      <w:r w:rsidRPr="00C13CE9">
        <w:rPr>
          <w:rFonts w:cs="Times New Roman"/>
          <w:szCs w:val="28"/>
          <w:lang w:val="en-US"/>
        </w:rPr>
        <w:t>d :</w:t>
      </w:r>
      <w:proofErr w:type="gramEnd"/>
      <w:r w:rsidRPr="00C13CE9">
        <w:rPr>
          <w:rFonts w:cs="Times New Roman"/>
          <w:szCs w:val="28"/>
          <w:lang w:val="en-US"/>
        </w:rPr>
        <w:t xml:space="preserve"> 20</w:t>
      </w:r>
    </w:p>
    <w:p w14:paraId="17A4E4C0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g - </w:t>
      </w:r>
      <w:proofErr w:type="gramStart"/>
      <w:r w:rsidRPr="00C13CE9">
        <w:rPr>
          <w:rFonts w:cs="Times New Roman"/>
          <w:szCs w:val="28"/>
          <w:lang w:val="en-US"/>
        </w:rPr>
        <w:t>h :</w:t>
      </w:r>
      <w:proofErr w:type="gramEnd"/>
      <w:r w:rsidRPr="00C13CE9">
        <w:rPr>
          <w:rFonts w:cs="Times New Roman"/>
          <w:szCs w:val="28"/>
          <w:lang w:val="en-US"/>
        </w:rPr>
        <w:t xml:space="preserve"> 20</w:t>
      </w:r>
    </w:p>
    <w:p w14:paraId="2239870D" w14:textId="13FEBB04" w:rsidR="00A97C90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b - </w:t>
      </w:r>
      <w:proofErr w:type="gramStart"/>
      <w:r w:rsidRPr="00C13CE9">
        <w:rPr>
          <w:rFonts w:cs="Times New Roman"/>
          <w:szCs w:val="28"/>
          <w:lang w:val="en-US"/>
        </w:rPr>
        <w:t>e :</w:t>
      </w:r>
      <w:proofErr w:type="gramEnd"/>
      <w:r w:rsidRPr="00C13CE9">
        <w:rPr>
          <w:rFonts w:cs="Times New Roman"/>
          <w:szCs w:val="28"/>
          <w:lang w:val="en-US"/>
        </w:rPr>
        <w:t xml:space="preserve"> 30</w:t>
      </w:r>
    </w:p>
    <w:p w14:paraId="0B9F47F5" w14:textId="77777777" w:rsidR="00C13CE9" w:rsidRPr="00A97C90" w:rsidRDefault="00C13CE9" w:rsidP="00C13CE9">
      <w:pPr>
        <w:rPr>
          <w:rFonts w:cs="Times New Roman"/>
          <w:szCs w:val="28"/>
        </w:rPr>
      </w:pPr>
      <w:r w:rsidRPr="00C13CE9">
        <w:rPr>
          <w:rFonts w:cs="Times New Roman"/>
          <w:szCs w:val="28"/>
          <w:lang w:val="en-US"/>
        </w:rPr>
        <w:lastRenderedPageBreak/>
        <w:t>c</w:t>
      </w:r>
      <w:r w:rsidRPr="00A97C90">
        <w:rPr>
          <w:rFonts w:cs="Times New Roman"/>
          <w:szCs w:val="28"/>
        </w:rPr>
        <w:t xml:space="preserve"> - </w:t>
      </w:r>
      <w:proofErr w:type="gramStart"/>
      <w:r w:rsidRPr="00C13CE9">
        <w:rPr>
          <w:rFonts w:cs="Times New Roman"/>
          <w:szCs w:val="28"/>
          <w:lang w:val="en-US"/>
        </w:rPr>
        <w:t>f</w:t>
      </w:r>
      <w:r w:rsidRPr="00A97C90">
        <w:rPr>
          <w:rFonts w:cs="Times New Roman"/>
          <w:szCs w:val="28"/>
        </w:rPr>
        <w:t xml:space="preserve"> :</w:t>
      </w:r>
      <w:proofErr w:type="gramEnd"/>
      <w:r w:rsidRPr="00A97C90">
        <w:rPr>
          <w:rFonts w:cs="Times New Roman"/>
          <w:szCs w:val="28"/>
        </w:rPr>
        <w:t xml:space="preserve"> 35</w:t>
      </w:r>
    </w:p>
    <w:p w14:paraId="78984AAE" w14:textId="77777777" w:rsidR="00C13CE9" w:rsidRPr="00A97C90" w:rsidRDefault="00C13CE9" w:rsidP="00C13CE9">
      <w:pPr>
        <w:rPr>
          <w:rFonts w:cs="Times New Roman"/>
          <w:szCs w:val="28"/>
        </w:rPr>
      </w:pPr>
      <w:r w:rsidRPr="00C13CE9">
        <w:rPr>
          <w:rFonts w:cs="Times New Roman"/>
          <w:szCs w:val="28"/>
          <w:lang w:val="en-US"/>
        </w:rPr>
        <w:t>a</w:t>
      </w:r>
      <w:r w:rsidRPr="00A97C90">
        <w:rPr>
          <w:rFonts w:cs="Times New Roman"/>
          <w:szCs w:val="28"/>
        </w:rPr>
        <w:t xml:space="preserve"> - </w:t>
      </w:r>
      <w:proofErr w:type="gramStart"/>
      <w:r w:rsidRPr="00C13CE9">
        <w:rPr>
          <w:rFonts w:cs="Times New Roman"/>
          <w:szCs w:val="28"/>
          <w:lang w:val="en-US"/>
        </w:rPr>
        <w:t>b</w:t>
      </w:r>
      <w:r w:rsidRPr="00A97C90">
        <w:rPr>
          <w:rFonts w:cs="Times New Roman"/>
          <w:szCs w:val="28"/>
        </w:rPr>
        <w:t xml:space="preserve"> :</w:t>
      </w:r>
      <w:proofErr w:type="gramEnd"/>
      <w:r w:rsidRPr="00A97C90">
        <w:rPr>
          <w:rFonts w:cs="Times New Roman"/>
          <w:szCs w:val="28"/>
        </w:rPr>
        <w:t xml:space="preserve"> 40</w:t>
      </w:r>
    </w:p>
    <w:p w14:paraId="5B163898" w14:textId="0575FCC3" w:rsidR="00190D73" w:rsidRDefault="00C13CE9" w:rsidP="00C13CE9">
      <w:pPr>
        <w:rPr>
          <w:rFonts w:cs="Times New Roman"/>
          <w:szCs w:val="28"/>
        </w:rPr>
      </w:pPr>
      <w:r w:rsidRPr="00C13CE9">
        <w:rPr>
          <w:rFonts w:cs="Times New Roman"/>
          <w:szCs w:val="28"/>
        </w:rPr>
        <w:t>Сумма весов: 170</w:t>
      </w:r>
    </w:p>
    <w:p w14:paraId="6A27F1A3" w14:textId="77777777" w:rsidR="00C13CE9" w:rsidRPr="00190D73" w:rsidRDefault="00C13CE9" w:rsidP="00C13CE9">
      <w:pPr>
        <w:rPr>
          <w:rFonts w:cs="Times New Roman"/>
          <w:szCs w:val="28"/>
        </w:rPr>
      </w:pPr>
    </w:p>
    <w:p w14:paraId="019C7457" w14:textId="77777777" w:rsidR="00C13CE9" w:rsidRPr="00327273" w:rsidRDefault="00C13CE9" w:rsidP="00C13CE9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>……………………………………………………………………………………….</w:t>
      </w:r>
    </w:p>
    <w:p w14:paraId="75AA9ADE" w14:textId="6BB51208" w:rsidR="00190D73" w:rsidRPr="00190D73" w:rsidRDefault="00190D73" w:rsidP="00190D73">
      <w:pPr>
        <w:rPr>
          <w:rFonts w:cs="Times New Roman"/>
          <w:szCs w:val="28"/>
        </w:rPr>
      </w:pPr>
      <w:r w:rsidRPr="00190D73">
        <w:rPr>
          <w:rFonts w:cs="Times New Roman"/>
          <w:szCs w:val="28"/>
        </w:rPr>
        <w:t xml:space="preserve">Обработка файла: </w:t>
      </w:r>
      <w:r w:rsidR="00C13CE9">
        <w:rPr>
          <w:rFonts w:cs="Times New Roman"/>
          <w:szCs w:val="28"/>
          <w:lang w:val="en-US"/>
        </w:rPr>
        <w:t>input</w:t>
      </w:r>
      <w:r w:rsidR="00C13CE9" w:rsidRPr="00A97C90">
        <w:rPr>
          <w:rFonts w:cs="Times New Roman"/>
          <w:szCs w:val="28"/>
        </w:rPr>
        <w:t>3</w:t>
      </w:r>
      <w:r w:rsidRPr="00190D73">
        <w:rPr>
          <w:rFonts w:cs="Times New Roman"/>
          <w:szCs w:val="28"/>
        </w:rPr>
        <w:t>.txt</w:t>
      </w:r>
    </w:p>
    <w:p w14:paraId="13ADF27B" w14:textId="77777777" w:rsidR="00190D73" w:rsidRPr="00190D73" w:rsidRDefault="00190D73" w:rsidP="00190D73">
      <w:pPr>
        <w:rPr>
          <w:rFonts w:cs="Times New Roman"/>
          <w:szCs w:val="28"/>
        </w:rPr>
      </w:pPr>
    </w:p>
    <w:p w14:paraId="3330A5B6" w14:textId="77777777" w:rsidR="00C13CE9" w:rsidRPr="00A97C90" w:rsidRDefault="00C13CE9" w:rsidP="00C13CE9">
      <w:pPr>
        <w:rPr>
          <w:rFonts w:cs="Times New Roman"/>
          <w:szCs w:val="28"/>
        </w:rPr>
      </w:pPr>
      <w:proofErr w:type="spellStart"/>
      <w:r w:rsidRPr="00C13CE9">
        <w:rPr>
          <w:rFonts w:cs="Times New Roman"/>
          <w:szCs w:val="28"/>
        </w:rPr>
        <w:t>АЛгоритм</w:t>
      </w:r>
      <w:proofErr w:type="spellEnd"/>
      <w:r w:rsidRPr="00A97C90">
        <w:rPr>
          <w:rFonts w:cs="Times New Roman"/>
          <w:szCs w:val="28"/>
        </w:rPr>
        <w:t xml:space="preserve"> </w:t>
      </w:r>
      <w:r w:rsidRPr="00C13CE9">
        <w:rPr>
          <w:rFonts w:cs="Times New Roman"/>
          <w:szCs w:val="28"/>
        </w:rPr>
        <w:t>Прима</w:t>
      </w:r>
      <w:r w:rsidRPr="00A97C90">
        <w:rPr>
          <w:rFonts w:cs="Times New Roman"/>
          <w:szCs w:val="28"/>
        </w:rPr>
        <w:t>:</w:t>
      </w:r>
    </w:p>
    <w:p w14:paraId="6C52153A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a - </w:t>
      </w:r>
      <w:proofErr w:type="gramStart"/>
      <w:r w:rsidRPr="00C13CE9">
        <w:rPr>
          <w:rFonts w:cs="Times New Roman"/>
          <w:szCs w:val="28"/>
          <w:lang w:val="en-US"/>
        </w:rPr>
        <w:t>j :</w:t>
      </w:r>
      <w:proofErr w:type="gramEnd"/>
      <w:r w:rsidRPr="00C13CE9">
        <w:rPr>
          <w:rFonts w:cs="Times New Roman"/>
          <w:szCs w:val="28"/>
          <w:lang w:val="en-US"/>
        </w:rPr>
        <w:t xml:space="preserve"> 57</w:t>
      </w:r>
    </w:p>
    <w:p w14:paraId="2405314E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a - </w:t>
      </w:r>
      <w:proofErr w:type="gramStart"/>
      <w:r w:rsidRPr="00C13CE9">
        <w:rPr>
          <w:rFonts w:cs="Times New Roman"/>
          <w:szCs w:val="28"/>
          <w:lang w:val="en-US"/>
        </w:rPr>
        <w:t>b :</w:t>
      </w:r>
      <w:proofErr w:type="gramEnd"/>
      <w:r w:rsidRPr="00C13CE9">
        <w:rPr>
          <w:rFonts w:cs="Times New Roman"/>
          <w:szCs w:val="28"/>
          <w:lang w:val="en-US"/>
        </w:rPr>
        <w:t xml:space="preserve"> 75</w:t>
      </w:r>
    </w:p>
    <w:p w14:paraId="76415214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b - </w:t>
      </w:r>
      <w:proofErr w:type="gramStart"/>
      <w:r w:rsidRPr="00C13CE9">
        <w:rPr>
          <w:rFonts w:cs="Times New Roman"/>
          <w:szCs w:val="28"/>
          <w:lang w:val="en-US"/>
        </w:rPr>
        <w:t>d :</w:t>
      </w:r>
      <w:proofErr w:type="gramEnd"/>
      <w:r w:rsidRPr="00C13CE9">
        <w:rPr>
          <w:rFonts w:cs="Times New Roman"/>
          <w:szCs w:val="28"/>
          <w:lang w:val="en-US"/>
        </w:rPr>
        <w:t xml:space="preserve"> 45</w:t>
      </w:r>
    </w:p>
    <w:p w14:paraId="42F6B3D0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d - </w:t>
      </w:r>
      <w:proofErr w:type="gramStart"/>
      <w:r w:rsidRPr="00C13CE9">
        <w:rPr>
          <w:rFonts w:cs="Times New Roman"/>
          <w:szCs w:val="28"/>
          <w:lang w:val="en-US"/>
        </w:rPr>
        <w:t>c :</w:t>
      </w:r>
      <w:proofErr w:type="gramEnd"/>
      <w:r w:rsidRPr="00C13CE9">
        <w:rPr>
          <w:rFonts w:cs="Times New Roman"/>
          <w:szCs w:val="28"/>
          <w:lang w:val="en-US"/>
        </w:rPr>
        <w:t xml:space="preserve"> 65</w:t>
      </w:r>
    </w:p>
    <w:p w14:paraId="0D5D17CB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d - </w:t>
      </w:r>
      <w:proofErr w:type="gramStart"/>
      <w:r w:rsidRPr="00C13CE9">
        <w:rPr>
          <w:rFonts w:cs="Times New Roman"/>
          <w:szCs w:val="28"/>
          <w:lang w:val="en-US"/>
        </w:rPr>
        <w:t>f :</w:t>
      </w:r>
      <w:proofErr w:type="gramEnd"/>
      <w:r w:rsidRPr="00C13CE9">
        <w:rPr>
          <w:rFonts w:cs="Times New Roman"/>
          <w:szCs w:val="28"/>
          <w:lang w:val="en-US"/>
        </w:rPr>
        <w:t xml:space="preserve"> 85</w:t>
      </w:r>
    </w:p>
    <w:p w14:paraId="4766896F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b - </w:t>
      </w:r>
      <w:proofErr w:type="gramStart"/>
      <w:r w:rsidRPr="00C13CE9">
        <w:rPr>
          <w:rFonts w:cs="Times New Roman"/>
          <w:szCs w:val="28"/>
          <w:lang w:val="en-US"/>
        </w:rPr>
        <w:t>e :</w:t>
      </w:r>
      <w:proofErr w:type="gramEnd"/>
      <w:r w:rsidRPr="00C13CE9">
        <w:rPr>
          <w:rFonts w:cs="Times New Roman"/>
          <w:szCs w:val="28"/>
          <w:lang w:val="en-US"/>
        </w:rPr>
        <w:t xml:space="preserve"> 95</w:t>
      </w:r>
    </w:p>
    <w:p w14:paraId="43B33420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e - </w:t>
      </w:r>
      <w:proofErr w:type="gramStart"/>
      <w:r w:rsidRPr="00C13CE9">
        <w:rPr>
          <w:rFonts w:cs="Times New Roman"/>
          <w:szCs w:val="28"/>
          <w:lang w:val="en-US"/>
        </w:rPr>
        <w:t>g :</w:t>
      </w:r>
      <w:proofErr w:type="gramEnd"/>
      <w:r w:rsidRPr="00C13CE9">
        <w:rPr>
          <w:rFonts w:cs="Times New Roman"/>
          <w:szCs w:val="28"/>
          <w:lang w:val="en-US"/>
        </w:rPr>
        <w:t xml:space="preserve"> 55</w:t>
      </w:r>
    </w:p>
    <w:p w14:paraId="4CE3906F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e - </w:t>
      </w:r>
      <w:proofErr w:type="gramStart"/>
      <w:r w:rsidRPr="00C13CE9">
        <w:rPr>
          <w:rFonts w:cs="Times New Roman"/>
          <w:szCs w:val="28"/>
          <w:lang w:val="en-US"/>
        </w:rPr>
        <w:t>h :</w:t>
      </w:r>
      <w:proofErr w:type="gramEnd"/>
      <w:r w:rsidRPr="00C13CE9">
        <w:rPr>
          <w:rFonts w:cs="Times New Roman"/>
          <w:szCs w:val="28"/>
          <w:lang w:val="en-US"/>
        </w:rPr>
        <w:t xml:space="preserve"> 70</w:t>
      </w:r>
    </w:p>
    <w:p w14:paraId="5128BFE0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j - </w:t>
      </w:r>
      <w:proofErr w:type="spellStart"/>
      <w:proofErr w:type="gramStart"/>
      <w:r w:rsidRPr="00C13CE9">
        <w:rPr>
          <w:rFonts w:cs="Times New Roman"/>
          <w:szCs w:val="28"/>
          <w:lang w:val="en-US"/>
        </w:rPr>
        <w:t>i</w:t>
      </w:r>
      <w:proofErr w:type="spellEnd"/>
      <w:r w:rsidRPr="00C13CE9">
        <w:rPr>
          <w:rFonts w:cs="Times New Roman"/>
          <w:szCs w:val="28"/>
          <w:lang w:val="en-US"/>
        </w:rPr>
        <w:t xml:space="preserve"> :</w:t>
      </w:r>
      <w:proofErr w:type="gramEnd"/>
      <w:r w:rsidRPr="00C13CE9">
        <w:rPr>
          <w:rFonts w:cs="Times New Roman"/>
          <w:szCs w:val="28"/>
          <w:lang w:val="en-US"/>
        </w:rPr>
        <w:t xml:space="preserve"> 100</w:t>
      </w:r>
    </w:p>
    <w:p w14:paraId="2355CE24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</w:rPr>
        <w:t>Сумма</w:t>
      </w:r>
      <w:r w:rsidRPr="00C13CE9">
        <w:rPr>
          <w:rFonts w:cs="Times New Roman"/>
          <w:szCs w:val="28"/>
          <w:lang w:val="en-US"/>
        </w:rPr>
        <w:t xml:space="preserve"> </w:t>
      </w:r>
      <w:r w:rsidRPr="00C13CE9">
        <w:rPr>
          <w:rFonts w:cs="Times New Roman"/>
          <w:szCs w:val="28"/>
        </w:rPr>
        <w:t>весов</w:t>
      </w:r>
      <w:r w:rsidRPr="00C13CE9">
        <w:rPr>
          <w:rFonts w:cs="Times New Roman"/>
          <w:szCs w:val="28"/>
          <w:lang w:val="en-US"/>
        </w:rPr>
        <w:t>: 647</w:t>
      </w:r>
    </w:p>
    <w:p w14:paraId="2DD205C8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</w:p>
    <w:p w14:paraId="6D34A72A" w14:textId="77777777" w:rsidR="00C13CE9" w:rsidRPr="00C13CE9" w:rsidRDefault="00C13CE9" w:rsidP="00C13CE9">
      <w:pPr>
        <w:rPr>
          <w:rFonts w:cs="Times New Roman"/>
          <w:szCs w:val="28"/>
        </w:rPr>
      </w:pPr>
      <w:proofErr w:type="spellStart"/>
      <w:r w:rsidRPr="00C13CE9">
        <w:rPr>
          <w:rFonts w:cs="Times New Roman"/>
          <w:szCs w:val="28"/>
        </w:rPr>
        <w:t>АЛгоритм</w:t>
      </w:r>
      <w:proofErr w:type="spellEnd"/>
      <w:r w:rsidRPr="00C13CE9">
        <w:rPr>
          <w:rFonts w:cs="Times New Roman"/>
          <w:szCs w:val="28"/>
        </w:rPr>
        <w:t xml:space="preserve"> </w:t>
      </w:r>
      <w:proofErr w:type="spellStart"/>
      <w:r w:rsidRPr="00C13CE9">
        <w:rPr>
          <w:rFonts w:cs="Times New Roman"/>
          <w:szCs w:val="28"/>
        </w:rPr>
        <w:t>Крускала</w:t>
      </w:r>
      <w:proofErr w:type="spellEnd"/>
      <w:r w:rsidRPr="00C13CE9">
        <w:rPr>
          <w:rFonts w:cs="Times New Roman"/>
          <w:szCs w:val="28"/>
        </w:rPr>
        <w:t>:</w:t>
      </w:r>
    </w:p>
    <w:p w14:paraId="17FDEA79" w14:textId="77777777" w:rsidR="00C13CE9" w:rsidRPr="00C13CE9" w:rsidRDefault="00C13CE9" w:rsidP="00C13CE9">
      <w:pPr>
        <w:rPr>
          <w:rFonts w:cs="Times New Roman"/>
          <w:szCs w:val="28"/>
        </w:rPr>
      </w:pPr>
      <w:r w:rsidRPr="00C13CE9">
        <w:rPr>
          <w:rFonts w:cs="Times New Roman"/>
          <w:szCs w:val="28"/>
        </w:rPr>
        <w:t xml:space="preserve">b - </w:t>
      </w:r>
      <w:proofErr w:type="gramStart"/>
      <w:r w:rsidRPr="00C13CE9">
        <w:rPr>
          <w:rFonts w:cs="Times New Roman"/>
          <w:szCs w:val="28"/>
        </w:rPr>
        <w:t>d :</w:t>
      </w:r>
      <w:proofErr w:type="gramEnd"/>
      <w:r w:rsidRPr="00C13CE9">
        <w:rPr>
          <w:rFonts w:cs="Times New Roman"/>
          <w:szCs w:val="28"/>
        </w:rPr>
        <w:t xml:space="preserve"> 45</w:t>
      </w:r>
    </w:p>
    <w:p w14:paraId="0318F34F" w14:textId="77777777" w:rsidR="00C13CE9" w:rsidRPr="00C13CE9" w:rsidRDefault="00C13CE9" w:rsidP="00C13CE9">
      <w:pPr>
        <w:rPr>
          <w:rFonts w:cs="Times New Roman"/>
          <w:szCs w:val="28"/>
        </w:rPr>
      </w:pPr>
      <w:r w:rsidRPr="00C13CE9">
        <w:rPr>
          <w:rFonts w:cs="Times New Roman"/>
          <w:szCs w:val="28"/>
        </w:rPr>
        <w:t xml:space="preserve">e - </w:t>
      </w:r>
      <w:proofErr w:type="gramStart"/>
      <w:r w:rsidRPr="00C13CE9">
        <w:rPr>
          <w:rFonts w:cs="Times New Roman"/>
          <w:szCs w:val="28"/>
        </w:rPr>
        <w:t>g :</w:t>
      </w:r>
      <w:proofErr w:type="gramEnd"/>
      <w:r w:rsidRPr="00C13CE9">
        <w:rPr>
          <w:rFonts w:cs="Times New Roman"/>
          <w:szCs w:val="28"/>
        </w:rPr>
        <w:t xml:space="preserve"> 55</w:t>
      </w:r>
    </w:p>
    <w:p w14:paraId="6F3ADEE2" w14:textId="77777777" w:rsidR="00C13CE9" w:rsidRPr="00A97C90" w:rsidRDefault="00C13CE9" w:rsidP="00C13CE9">
      <w:pPr>
        <w:rPr>
          <w:rFonts w:cs="Times New Roman"/>
          <w:szCs w:val="28"/>
        </w:rPr>
      </w:pPr>
      <w:r w:rsidRPr="00C13CE9">
        <w:rPr>
          <w:rFonts w:cs="Times New Roman"/>
          <w:szCs w:val="28"/>
          <w:lang w:val="en-US"/>
        </w:rPr>
        <w:t>j</w:t>
      </w:r>
      <w:r w:rsidRPr="00A97C90">
        <w:rPr>
          <w:rFonts w:cs="Times New Roman"/>
          <w:szCs w:val="28"/>
        </w:rPr>
        <w:t xml:space="preserve"> - </w:t>
      </w:r>
      <w:proofErr w:type="gramStart"/>
      <w:r w:rsidRPr="00C13CE9">
        <w:rPr>
          <w:rFonts w:cs="Times New Roman"/>
          <w:szCs w:val="28"/>
          <w:lang w:val="en-US"/>
        </w:rPr>
        <w:t>a</w:t>
      </w:r>
      <w:r w:rsidRPr="00A97C90">
        <w:rPr>
          <w:rFonts w:cs="Times New Roman"/>
          <w:szCs w:val="28"/>
        </w:rPr>
        <w:t xml:space="preserve"> :</w:t>
      </w:r>
      <w:proofErr w:type="gramEnd"/>
      <w:r w:rsidRPr="00A97C90">
        <w:rPr>
          <w:rFonts w:cs="Times New Roman"/>
          <w:szCs w:val="28"/>
        </w:rPr>
        <w:t xml:space="preserve"> 57</w:t>
      </w:r>
    </w:p>
    <w:p w14:paraId="4085855B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 xml:space="preserve">c - </w:t>
      </w:r>
      <w:proofErr w:type="gramStart"/>
      <w:r w:rsidRPr="00C13CE9">
        <w:rPr>
          <w:rFonts w:cs="Times New Roman"/>
          <w:szCs w:val="28"/>
          <w:lang w:val="en-US"/>
        </w:rPr>
        <w:t>d :</w:t>
      </w:r>
      <w:proofErr w:type="gramEnd"/>
      <w:r w:rsidRPr="00C13CE9">
        <w:rPr>
          <w:rFonts w:cs="Times New Roman"/>
          <w:szCs w:val="28"/>
          <w:lang w:val="en-US"/>
        </w:rPr>
        <w:t xml:space="preserve"> 65</w:t>
      </w:r>
    </w:p>
    <w:p w14:paraId="5D59CB33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>e - h : 70</w:t>
      </w:r>
    </w:p>
    <w:p w14:paraId="58D546E2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>a - b : 75</w:t>
      </w:r>
    </w:p>
    <w:p w14:paraId="090D2066" w14:textId="77777777" w:rsidR="00C13CE9" w:rsidRPr="00C13CE9" w:rsidRDefault="00C13CE9" w:rsidP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  <w:lang w:val="en-US"/>
        </w:rPr>
        <w:t>d - f : 85</w:t>
      </w:r>
    </w:p>
    <w:p w14:paraId="57A0A9CB" w14:textId="77777777" w:rsidR="00C13CE9" w:rsidRPr="00A97C90" w:rsidRDefault="00C13CE9" w:rsidP="00C13CE9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b - </w:t>
      </w:r>
      <w:proofErr w:type="gramStart"/>
      <w:r w:rsidRPr="00A97C90">
        <w:rPr>
          <w:rFonts w:cs="Times New Roman"/>
          <w:szCs w:val="28"/>
          <w:lang w:val="en-US"/>
        </w:rPr>
        <w:t>e :</w:t>
      </w:r>
      <w:proofErr w:type="gramEnd"/>
      <w:r w:rsidRPr="00A97C90">
        <w:rPr>
          <w:rFonts w:cs="Times New Roman"/>
          <w:szCs w:val="28"/>
          <w:lang w:val="en-US"/>
        </w:rPr>
        <w:t xml:space="preserve"> 95</w:t>
      </w:r>
    </w:p>
    <w:p w14:paraId="499EA830" w14:textId="77777777" w:rsidR="00C13CE9" w:rsidRPr="00A97C90" w:rsidRDefault="00C13CE9" w:rsidP="00C13CE9">
      <w:pPr>
        <w:rPr>
          <w:rFonts w:cs="Times New Roman"/>
          <w:szCs w:val="28"/>
          <w:lang w:val="en-US"/>
        </w:rPr>
      </w:pPr>
      <w:proofErr w:type="spellStart"/>
      <w:r w:rsidRPr="00A97C90">
        <w:rPr>
          <w:rFonts w:cs="Times New Roman"/>
          <w:szCs w:val="28"/>
          <w:lang w:val="en-US"/>
        </w:rPr>
        <w:t>i</w:t>
      </w:r>
      <w:proofErr w:type="spellEnd"/>
      <w:r w:rsidRPr="00A97C90">
        <w:rPr>
          <w:rFonts w:cs="Times New Roman"/>
          <w:szCs w:val="28"/>
          <w:lang w:val="en-US"/>
        </w:rPr>
        <w:t xml:space="preserve"> - </w:t>
      </w:r>
      <w:proofErr w:type="gramStart"/>
      <w:r w:rsidRPr="00A97C90">
        <w:rPr>
          <w:rFonts w:cs="Times New Roman"/>
          <w:szCs w:val="28"/>
          <w:lang w:val="en-US"/>
        </w:rPr>
        <w:t>j :</w:t>
      </w:r>
      <w:proofErr w:type="gramEnd"/>
      <w:r w:rsidRPr="00A97C90">
        <w:rPr>
          <w:rFonts w:cs="Times New Roman"/>
          <w:szCs w:val="28"/>
          <w:lang w:val="en-US"/>
        </w:rPr>
        <w:t xml:space="preserve"> 100</w:t>
      </w:r>
    </w:p>
    <w:p w14:paraId="73A3BA0A" w14:textId="77777777" w:rsidR="00C13CE9" w:rsidRDefault="00C13CE9">
      <w:pPr>
        <w:rPr>
          <w:rFonts w:cs="Times New Roman"/>
          <w:szCs w:val="28"/>
          <w:lang w:val="en-US"/>
        </w:rPr>
      </w:pPr>
      <w:r w:rsidRPr="00C13CE9">
        <w:rPr>
          <w:rFonts w:cs="Times New Roman"/>
          <w:szCs w:val="28"/>
        </w:rPr>
        <w:t>Сумма</w:t>
      </w:r>
      <w:r w:rsidRPr="00A97C90">
        <w:rPr>
          <w:rFonts w:cs="Times New Roman"/>
          <w:szCs w:val="28"/>
          <w:lang w:val="en-US"/>
        </w:rPr>
        <w:t xml:space="preserve"> </w:t>
      </w:r>
      <w:r w:rsidRPr="00C13CE9">
        <w:rPr>
          <w:rFonts w:cs="Times New Roman"/>
          <w:szCs w:val="28"/>
        </w:rPr>
        <w:t>весов</w:t>
      </w:r>
      <w:r w:rsidRPr="00A97C90">
        <w:rPr>
          <w:rFonts w:cs="Times New Roman"/>
          <w:szCs w:val="28"/>
          <w:lang w:val="en-US"/>
        </w:rPr>
        <w:t>: 647</w:t>
      </w:r>
    </w:p>
    <w:p w14:paraId="33B58498" w14:textId="0CDBED90" w:rsidR="00A97C90" w:rsidRDefault="00A97C90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C356548" wp14:editId="577B6F4B">
            <wp:extent cx="4133850" cy="3867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9902" w14:textId="77777777" w:rsidR="00A97C90" w:rsidRDefault="00A97C90">
      <w:pPr>
        <w:rPr>
          <w:rFonts w:cs="Times New Roman"/>
          <w:szCs w:val="28"/>
          <w:lang w:val="en-US"/>
        </w:rPr>
      </w:pPr>
    </w:p>
    <w:p w14:paraId="0E2F9CB9" w14:textId="77777777" w:rsidR="00A97C90" w:rsidRPr="00327273" w:rsidRDefault="00A97C90" w:rsidP="00A97C90">
      <w:pPr>
        <w:rPr>
          <w:rFonts w:cs="Times New Roman"/>
          <w:szCs w:val="28"/>
        </w:rPr>
      </w:pPr>
      <w:r w:rsidRPr="00327273">
        <w:rPr>
          <w:rFonts w:cs="Times New Roman"/>
          <w:szCs w:val="28"/>
        </w:rPr>
        <w:t>……………………………………………………………………………………….</w:t>
      </w:r>
    </w:p>
    <w:p w14:paraId="539C1768" w14:textId="04F22A9E" w:rsidR="00A97C90" w:rsidRPr="00190D73" w:rsidRDefault="00A97C90" w:rsidP="00A97C90">
      <w:pPr>
        <w:rPr>
          <w:rFonts w:cs="Times New Roman"/>
          <w:szCs w:val="28"/>
        </w:rPr>
      </w:pPr>
      <w:r w:rsidRPr="00190D73">
        <w:rPr>
          <w:rFonts w:cs="Times New Roman"/>
          <w:szCs w:val="28"/>
        </w:rPr>
        <w:t xml:space="preserve">Обработка файла: </w:t>
      </w:r>
      <w:r>
        <w:rPr>
          <w:rFonts w:cs="Times New Roman"/>
          <w:szCs w:val="28"/>
          <w:lang w:val="en-US"/>
        </w:rPr>
        <w:t>input</w:t>
      </w:r>
      <w:r>
        <w:rPr>
          <w:rFonts w:cs="Times New Roman"/>
          <w:szCs w:val="28"/>
        </w:rPr>
        <w:t>4</w:t>
      </w:r>
      <w:r w:rsidRPr="00190D73">
        <w:rPr>
          <w:rFonts w:cs="Times New Roman"/>
          <w:szCs w:val="28"/>
        </w:rPr>
        <w:t>.txt</w:t>
      </w:r>
    </w:p>
    <w:p w14:paraId="263AE572" w14:textId="77777777" w:rsidR="00A97C90" w:rsidRPr="00190D73" w:rsidRDefault="00A97C90" w:rsidP="00A97C90">
      <w:pPr>
        <w:rPr>
          <w:rFonts w:cs="Times New Roman"/>
          <w:szCs w:val="28"/>
        </w:rPr>
      </w:pPr>
    </w:p>
    <w:p w14:paraId="76CF86CD" w14:textId="77777777" w:rsidR="00A97C90" w:rsidRPr="00A97C90" w:rsidRDefault="00A97C90" w:rsidP="00A97C90">
      <w:pPr>
        <w:rPr>
          <w:rFonts w:cs="Times New Roman"/>
          <w:szCs w:val="28"/>
        </w:rPr>
      </w:pPr>
      <w:proofErr w:type="spellStart"/>
      <w:r w:rsidRPr="00A97C90">
        <w:rPr>
          <w:rFonts w:cs="Times New Roman"/>
          <w:szCs w:val="28"/>
        </w:rPr>
        <w:t>АЛгоритм</w:t>
      </w:r>
      <w:proofErr w:type="spellEnd"/>
      <w:r w:rsidRPr="00A97C90">
        <w:rPr>
          <w:rFonts w:cs="Times New Roman"/>
          <w:szCs w:val="28"/>
        </w:rPr>
        <w:t xml:space="preserve"> Прима:</w:t>
      </w:r>
    </w:p>
    <w:p w14:paraId="12736BC6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a - </w:t>
      </w:r>
      <w:proofErr w:type="gramStart"/>
      <w:r w:rsidRPr="00A97C90">
        <w:rPr>
          <w:rFonts w:cs="Times New Roman"/>
          <w:szCs w:val="28"/>
          <w:lang w:val="en-US"/>
        </w:rPr>
        <w:t>j :</w:t>
      </w:r>
      <w:proofErr w:type="gramEnd"/>
      <w:r w:rsidRPr="00A97C90">
        <w:rPr>
          <w:rFonts w:cs="Times New Roman"/>
          <w:szCs w:val="28"/>
          <w:lang w:val="en-US"/>
        </w:rPr>
        <w:t xml:space="preserve"> 57</w:t>
      </w:r>
    </w:p>
    <w:p w14:paraId="70FA43CC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a - </w:t>
      </w:r>
      <w:proofErr w:type="gramStart"/>
      <w:r w:rsidRPr="00A97C90">
        <w:rPr>
          <w:rFonts w:cs="Times New Roman"/>
          <w:szCs w:val="28"/>
          <w:lang w:val="en-US"/>
        </w:rPr>
        <w:t>b :</w:t>
      </w:r>
      <w:proofErr w:type="gramEnd"/>
      <w:r w:rsidRPr="00A97C90">
        <w:rPr>
          <w:rFonts w:cs="Times New Roman"/>
          <w:szCs w:val="28"/>
          <w:lang w:val="en-US"/>
        </w:rPr>
        <w:t xml:space="preserve"> 75</w:t>
      </w:r>
    </w:p>
    <w:p w14:paraId="4C07E424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b - </w:t>
      </w:r>
      <w:proofErr w:type="gramStart"/>
      <w:r w:rsidRPr="00A97C90">
        <w:rPr>
          <w:rFonts w:cs="Times New Roman"/>
          <w:szCs w:val="28"/>
          <w:lang w:val="en-US"/>
        </w:rPr>
        <w:t>d :</w:t>
      </w:r>
      <w:proofErr w:type="gramEnd"/>
      <w:r w:rsidRPr="00A97C90">
        <w:rPr>
          <w:rFonts w:cs="Times New Roman"/>
          <w:szCs w:val="28"/>
          <w:lang w:val="en-US"/>
        </w:rPr>
        <w:t xml:space="preserve"> 45</w:t>
      </w:r>
    </w:p>
    <w:p w14:paraId="65C81CCE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d - </w:t>
      </w:r>
      <w:proofErr w:type="gramStart"/>
      <w:r w:rsidRPr="00A97C90">
        <w:rPr>
          <w:rFonts w:cs="Times New Roman"/>
          <w:szCs w:val="28"/>
          <w:lang w:val="en-US"/>
        </w:rPr>
        <w:t>c :</w:t>
      </w:r>
      <w:proofErr w:type="gramEnd"/>
      <w:r w:rsidRPr="00A97C90">
        <w:rPr>
          <w:rFonts w:cs="Times New Roman"/>
          <w:szCs w:val="28"/>
          <w:lang w:val="en-US"/>
        </w:rPr>
        <w:t xml:space="preserve"> 65</w:t>
      </w:r>
    </w:p>
    <w:p w14:paraId="490601F9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d - </w:t>
      </w:r>
      <w:proofErr w:type="gramStart"/>
      <w:r w:rsidRPr="00A97C90">
        <w:rPr>
          <w:rFonts w:cs="Times New Roman"/>
          <w:szCs w:val="28"/>
          <w:lang w:val="en-US"/>
        </w:rPr>
        <w:t>f :</w:t>
      </w:r>
      <w:proofErr w:type="gramEnd"/>
      <w:r w:rsidRPr="00A97C90">
        <w:rPr>
          <w:rFonts w:cs="Times New Roman"/>
          <w:szCs w:val="28"/>
          <w:lang w:val="en-US"/>
        </w:rPr>
        <w:t xml:space="preserve"> 85</w:t>
      </w:r>
    </w:p>
    <w:p w14:paraId="06867FF5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b - </w:t>
      </w:r>
      <w:proofErr w:type="gramStart"/>
      <w:r w:rsidRPr="00A97C90">
        <w:rPr>
          <w:rFonts w:cs="Times New Roman"/>
          <w:szCs w:val="28"/>
          <w:lang w:val="en-US"/>
        </w:rPr>
        <w:t>e :</w:t>
      </w:r>
      <w:proofErr w:type="gramEnd"/>
      <w:r w:rsidRPr="00A97C90">
        <w:rPr>
          <w:rFonts w:cs="Times New Roman"/>
          <w:szCs w:val="28"/>
          <w:lang w:val="en-US"/>
        </w:rPr>
        <w:t xml:space="preserve"> 95</w:t>
      </w:r>
    </w:p>
    <w:p w14:paraId="70E78CF4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e - </w:t>
      </w:r>
      <w:proofErr w:type="gramStart"/>
      <w:r w:rsidRPr="00A97C90">
        <w:rPr>
          <w:rFonts w:cs="Times New Roman"/>
          <w:szCs w:val="28"/>
          <w:lang w:val="en-US"/>
        </w:rPr>
        <w:t>g :</w:t>
      </w:r>
      <w:proofErr w:type="gramEnd"/>
      <w:r w:rsidRPr="00A97C90">
        <w:rPr>
          <w:rFonts w:cs="Times New Roman"/>
          <w:szCs w:val="28"/>
          <w:lang w:val="en-US"/>
        </w:rPr>
        <w:t xml:space="preserve"> 55</w:t>
      </w:r>
    </w:p>
    <w:p w14:paraId="7E175A42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e - </w:t>
      </w:r>
      <w:proofErr w:type="gramStart"/>
      <w:r w:rsidRPr="00A97C90">
        <w:rPr>
          <w:rFonts w:cs="Times New Roman"/>
          <w:szCs w:val="28"/>
          <w:lang w:val="en-US"/>
        </w:rPr>
        <w:t>h :</w:t>
      </w:r>
      <w:proofErr w:type="gramEnd"/>
      <w:r w:rsidRPr="00A97C90">
        <w:rPr>
          <w:rFonts w:cs="Times New Roman"/>
          <w:szCs w:val="28"/>
          <w:lang w:val="en-US"/>
        </w:rPr>
        <w:t xml:space="preserve"> 70</w:t>
      </w:r>
    </w:p>
    <w:p w14:paraId="60EE8C49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j - </w:t>
      </w:r>
      <w:proofErr w:type="spellStart"/>
      <w:proofErr w:type="gramStart"/>
      <w:r w:rsidRPr="00A97C90">
        <w:rPr>
          <w:rFonts w:cs="Times New Roman"/>
          <w:szCs w:val="28"/>
          <w:lang w:val="en-US"/>
        </w:rPr>
        <w:t>i</w:t>
      </w:r>
      <w:proofErr w:type="spellEnd"/>
      <w:r w:rsidRPr="00A97C90">
        <w:rPr>
          <w:rFonts w:cs="Times New Roman"/>
          <w:szCs w:val="28"/>
          <w:lang w:val="en-US"/>
        </w:rPr>
        <w:t xml:space="preserve"> :</w:t>
      </w:r>
      <w:proofErr w:type="gramEnd"/>
      <w:r w:rsidRPr="00A97C90">
        <w:rPr>
          <w:rFonts w:cs="Times New Roman"/>
          <w:szCs w:val="28"/>
          <w:lang w:val="en-US"/>
        </w:rPr>
        <w:t xml:space="preserve"> 100</w:t>
      </w:r>
    </w:p>
    <w:p w14:paraId="3A88C588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j - </w:t>
      </w:r>
      <w:proofErr w:type="gramStart"/>
      <w:r w:rsidRPr="00A97C90">
        <w:rPr>
          <w:rFonts w:cs="Times New Roman"/>
          <w:szCs w:val="28"/>
          <w:lang w:val="en-US"/>
        </w:rPr>
        <w:t>k :</w:t>
      </w:r>
      <w:proofErr w:type="gramEnd"/>
      <w:r w:rsidRPr="00A97C90">
        <w:rPr>
          <w:rFonts w:cs="Times New Roman"/>
          <w:szCs w:val="28"/>
          <w:lang w:val="en-US"/>
        </w:rPr>
        <w:t xml:space="preserve"> 100</w:t>
      </w:r>
    </w:p>
    <w:p w14:paraId="2C0EB34C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k - </w:t>
      </w:r>
      <w:proofErr w:type="gramStart"/>
      <w:r w:rsidRPr="00A97C90">
        <w:rPr>
          <w:rFonts w:cs="Times New Roman"/>
          <w:szCs w:val="28"/>
          <w:lang w:val="en-US"/>
        </w:rPr>
        <w:t>t :</w:t>
      </w:r>
      <w:proofErr w:type="gramEnd"/>
      <w:r w:rsidRPr="00A97C90">
        <w:rPr>
          <w:rFonts w:cs="Times New Roman"/>
          <w:szCs w:val="28"/>
          <w:lang w:val="en-US"/>
        </w:rPr>
        <w:t xml:space="preserve"> 57</w:t>
      </w:r>
    </w:p>
    <w:p w14:paraId="4B0129A0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k - </w:t>
      </w:r>
      <w:proofErr w:type="gramStart"/>
      <w:r w:rsidRPr="00A97C90">
        <w:rPr>
          <w:rFonts w:cs="Times New Roman"/>
          <w:szCs w:val="28"/>
          <w:lang w:val="en-US"/>
        </w:rPr>
        <w:t>l :</w:t>
      </w:r>
      <w:proofErr w:type="gramEnd"/>
      <w:r w:rsidRPr="00A97C90">
        <w:rPr>
          <w:rFonts w:cs="Times New Roman"/>
          <w:szCs w:val="28"/>
          <w:lang w:val="en-US"/>
        </w:rPr>
        <w:t xml:space="preserve"> 75</w:t>
      </w:r>
    </w:p>
    <w:p w14:paraId="06A6AFC0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lastRenderedPageBreak/>
        <w:t xml:space="preserve">l - </w:t>
      </w:r>
      <w:proofErr w:type="gramStart"/>
      <w:r w:rsidRPr="00A97C90">
        <w:rPr>
          <w:rFonts w:cs="Times New Roman"/>
          <w:szCs w:val="28"/>
          <w:lang w:val="en-US"/>
        </w:rPr>
        <w:t>n :</w:t>
      </w:r>
      <w:proofErr w:type="gramEnd"/>
      <w:r w:rsidRPr="00A97C90">
        <w:rPr>
          <w:rFonts w:cs="Times New Roman"/>
          <w:szCs w:val="28"/>
          <w:lang w:val="en-US"/>
        </w:rPr>
        <w:t xml:space="preserve"> 45</w:t>
      </w:r>
    </w:p>
    <w:p w14:paraId="43B11D4F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n - </w:t>
      </w:r>
      <w:proofErr w:type="gramStart"/>
      <w:r w:rsidRPr="00A97C90">
        <w:rPr>
          <w:rFonts w:cs="Times New Roman"/>
          <w:szCs w:val="28"/>
          <w:lang w:val="en-US"/>
        </w:rPr>
        <w:t>m :</w:t>
      </w:r>
      <w:proofErr w:type="gramEnd"/>
      <w:r w:rsidRPr="00A97C90">
        <w:rPr>
          <w:rFonts w:cs="Times New Roman"/>
          <w:szCs w:val="28"/>
          <w:lang w:val="en-US"/>
        </w:rPr>
        <w:t xml:space="preserve"> 65</w:t>
      </w:r>
    </w:p>
    <w:p w14:paraId="7CBE4141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n - </w:t>
      </w:r>
      <w:proofErr w:type="gramStart"/>
      <w:r w:rsidRPr="00A97C90">
        <w:rPr>
          <w:rFonts w:cs="Times New Roman"/>
          <w:szCs w:val="28"/>
          <w:lang w:val="en-US"/>
        </w:rPr>
        <w:t>p :</w:t>
      </w:r>
      <w:proofErr w:type="gramEnd"/>
      <w:r w:rsidRPr="00A97C90">
        <w:rPr>
          <w:rFonts w:cs="Times New Roman"/>
          <w:szCs w:val="28"/>
          <w:lang w:val="en-US"/>
        </w:rPr>
        <w:t xml:space="preserve"> 85</w:t>
      </w:r>
    </w:p>
    <w:p w14:paraId="29DA477C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l - </w:t>
      </w:r>
      <w:proofErr w:type="gramStart"/>
      <w:r w:rsidRPr="00A97C90">
        <w:rPr>
          <w:rFonts w:cs="Times New Roman"/>
          <w:szCs w:val="28"/>
          <w:lang w:val="en-US"/>
        </w:rPr>
        <w:t>o :</w:t>
      </w:r>
      <w:proofErr w:type="gramEnd"/>
      <w:r w:rsidRPr="00A97C90">
        <w:rPr>
          <w:rFonts w:cs="Times New Roman"/>
          <w:szCs w:val="28"/>
          <w:lang w:val="en-US"/>
        </w:rPr>
        <w:t xml:space="preserve"> 95</w:t>
      </w:r>
    </w:p>
    <w:p w14:paraId="35F5370A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o - </w:t>
      </w:r>
      <w:proofErr w:type="gramStart"/>
      <w:r w:rsidRPr="00A97C90">
        <w:rPr>
          <w:rFonts w:cs="Times New Roman"/>
          <w:szCs w:val="28"/>
          <w:lang w:val="en-US"/>
        </w:rPr>
        <w:t>q :</w:t>
      </w:r>
      <w:proofErr w:type="gramEnd"/>
      <w:r w:rsidRPr="00A97C90">
        <w:rPr>
          <w:rFonts w:cs="Times New Roman"/>
          <w:szCs w:val="28"/>
          <w:lang w:val="en-US"/>
        </w:rPr>
        <w:t xml:space="preserve"> 55</w:t>
      </w:r>
    </w:p>
    <w:p w14:paraId="1B4D500E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o - </w:t>
      </w:r>
      <w:proofErr w:type="gramStart"/>
      <w:r w:rsidRPr="00A97C90">
        <w:rPr>
          <w:rFonts w:cs="Times New Roman"/>
          <w:szCs w:val="28"/>
          <w:lang w:val="en-US"/>
        </w:rPr>
        <w:t>r :</w:t>
      </w:r>
      <w:proofErr w:type="gramEnd"/>
      <w:r w:rsidRPr="00A97C90">
        <w:rPr>
          <w:rFonts w:cs="Times New Roman"/>
          <w:szCs w:val="28"/>
          <w:lang w:val="en-US"/>
        </w:rPr>
        <w:t xml:space="preserve"> 70</w:t>
      </w:r>
    </w:p>
    <w:p w14:paraId="0004DF43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t - </w:t>
      </w:r>
      <w:proofErr w:type="gramStart"/>
      <w:r w:rsidRPr="00A97C90">
        <w:rPr>
          <w:rFonts w:cs="Times New Roman"/>
          <w:szCs w:val="28"/>
          <w:lang w:val="en-US"/>
        </w:rPr>
        <w:t>s :</w:t>
      </w:r>
      <w:proofErr w:type="gramEnd"/>
      <w:r w:rsidRPr="00A97C90">
        <w:rPr>
          <w:rFonts w:cs="Times New Roman"/>
          <w:szCs w:val="28"/>
          <w:lang w:val="en-US"/>
        </w:rPr>
        <w:t xml:space="preserve"> 100</w:t>
      </w:r>
    </w:p>
    <w:p w14:paraId="55F5CD54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t - </w:t>
      </w:r>
      <w:proofErr w:type="gramStart"/>
      <w:r w:rsidRPr="00A97C90">
        <w:rPr>
          <w:rFonts w:cs="Times New Roman"/>
          <w:szCs w:val="28"/>
          <w:lang w:val="en-US"/>
        </w:rPr>
        <w:t>u :</w:t>
      </w:r>
      <w:proofErr w:type="gramEnd"/>
      <w:r w:rsidRPr="00A97C90">
        <w:rPr>
          <w:rFonts w:cs="Times New Roman"/>
          <w:szCs w:val="28"/>
          <w:lang w:val="en-US"/>
        </w:rPr>
        <w:t xml:space="preserve"> 100</w:t>
      </w:r>
    </w:p>
    <w:p w14:paraId="51D2EE00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u - </w:t>
      </w:r>
      <w:proofErr w:type="gramStart"/>
      <w:r w:rsidRPr="00A97C90">
        <w:rPr>
          <w:rFonts w:cs="Times New Roman"/>
          <w:szCs w:val="28"/>
          <w:lang w:val="en-US"/>
        </w:rPr>
        <w:t>v :</w:t>
      </w:r>
      <w:proofErr w:type="gramEnd"/>
      <w:r w:rsidRPr="00A97C90">
        <w:rPr>
          <w:rFonts w:cs="Times New Roman"/>
          <w:szCs w:val="28"/>
          <w:lang w:val="en-US"/>
        </w:rPr>
        <w:t xml:space="preserve"> 75</w:t>
      </w:r>
    </w:p>
    <w:p w14:paraId="24015F93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v - </w:t>
      </w:r>
      <w:proofErr w:type="gramStart"/>
      <w:r w:rsidRPr="00A97C90">
        <w:rPr>
          <w:rFonts w:cs="Times New Roman"/>
          <w:szCs w:val="28"/>
          <w:lang w:val="en-US"/>
        </w:rPr>
        <w:t>x :</w:t>
      </w:r>
      <w:proofErr w:type="gramEnd"/>
      <w:r w:rsidRPr="00A97C90">
        <w:rPr>
          <w:rFonts w:cs="Times New Roman"/>
          <w:szCs w:val="28"/>
          <w:lang w:val="en-US"/>
        </w:rPr>
        <w:t xml:space="preserve"> 45</w:t>
      </w:r>
    </w:p>
    <w:p w14:paraId="63BC619E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x - </w:t>
      </w:r>
      <w:proofErr w:type="gramStart"/>
      <w:r w:rsidRPr="00A97C90">
        <w:rPr>
          <w:rFonts w:cs="Times New Roman"/>
          <w:szCs w:val="28"/>
          <w:lang w:val="en-US"/>
        </w:rPr>
        <w:t>w :</w:t>
      </w:r>
      <w:proofErr w:type="gramEnd"/>
      <w:r w:rsidRPr="00A97C90">
        <w:rPr>
          <w:rFonts w:cs="Times New Roman"/>
          <w:szCs w:val="28"/>
          <w:lang w:val="en-US"/>
        </w:rPr>
        <w:t xml:space="preserve"> 65</w:t>
      </w:r>
    </w:p>
    <w:p w14:paraId="4CF9D4B9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v - </w:t>
      </w:r>
      <w:proofErr w:type="gramStart"/>
      <w:r w:rsidRPr="00A97C90">
        <w:rPr>
          <w:rFonts w:cs="Times New Roman"/>
          <w:szCs w:val="28"/>
          <w:lang w:val="en-US"/>
        </w:rPr>
        <w:t>y :</w:t>
      </w:r>
      <w:proofErr w:type="gramEnd"/>
      <w:r w:rsidRPr="00A97C90">
        <w:rPr>
          <w:rFonts w:cs="Times New Roman"/>
          <w:szCs w:val="28"/>
          <w:lang w:val="en-US"/>
        </w:rPr>
        <w:t xml:space="preserve"> 95</w:t>
      </w:r>
    </w:p>
    <w:p w14:paraId="27628D62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y - </w:t>
      </w:r>
      <w:proofErr w:type="gramStart"/>
      <w:r w:rsidRPr="00A97C90">
        <w:rPr>
          <w:rFonts w:cs="Times New Roman"/>
          <w:szCs w:val="28"/>
          <w:lang w:val="en-US"/>
        </w:rPr>
        <w:t>z :</w:t>
      </w:r>
      <w:proofErr w:type="gramEnd"/>
      <w:r w:rsidRPr="00A97C90">
        <w:rPr>
          <w:rFonts w:cs="Times New Roman"/>
          <w:szCs w:val="28"/>
          <w:lang w:val="en-US"/>
        </w:rPr>
        <w:t xml:space="preserve"> 70</w:t>
      </w:r>
    </w:p>
    <w:p w14:paraId="0AD6A9B8" w14:textId="77777777" w:rsidR="00A97C90" w:rsidRPr="00A97C90" w:rsidRDefault="00A97C90" w:rsidP="00A97C90">
      <w:pPr>
        <w:rPr>
          <w:rFonts w:cs="Times New Roman"/>
          <w:szCs w:val="28"/>
        </w:rPr>
      </w:pPr>
      <w:r w:rsidRPr="00A97C90">
        <w:rPr>
          <w:rFonts w:cs="Times New Roman"/>
          <w:szCs w:val="28"/>
        </w:rPr>
        <w:t>Сумма весов: 1844</w:t>
      </w:r>
    </w:p>
    <w:p w14:paraId="6839A566" w14:textId="77777777" w:rsidR="00A97C90" w:rsidRPr="00A97C90" w:rsidRDefault="00A97C90" w:rsidP="00A97C90">
      <w:pPr>
        <w:rPr>
          <w:rFonts w:cs="Times New Roman"/>
          <w:szCs w:val="28"/>
        </w:rPr>
      </w:pPr>
    </w:p>
    <w:p w14:paraId="068B24AE" w14:textId="77777777" w:rsidR="00A97C90" w:rsidRPr="00A97C90" w:rsidRDefault="00A97C90" w:rsidP="00A97C90">
      <w:pPr>
        <w:rPr>
          <w:rFonts w:cs="Times New Roman"/>
          <w:szCs w:val="28"/>
        </w:rPr>
      </w:pPr>
      <w:proofErr w:type="spellStart"/>
      <w:r w:rsidRPr="00A97C90">
        <w:rPr>
          <w:rFonts w:cs="Times New Roman"/>
          <w:szCs w:val="28"/>
        </w:rPr>
        <w:t>АЛгоритм</w:t>
      </w:r>
      <w:proofErr w:type="spellEnd"/>
      <w:r w:rsidRPr="00A97C90">
        <w:rPr>
          <w:rFonts w:cs="Times New Roman"/>
          <w:szCs w:val="28"/>
        </w:rPr>
        <w:t xml:space="preserve"> </w:t>
      </w:r>
      <w:proofErr w:type="spellStart"/>
      <w:r w:rsidRPr="00A97C90">
        <w:rPr>
          <w:rFonts w:cs="Times New Roman"/>
          <w:szCs w:val="28"/>
        </w:rPr>
        <w:t>Крускала</w:t>
      </w:r>
      <w:proofErr w:type="spellEnd"/>
      <w:r w:rsidRPr="00A97C90">
        <w:rPr>
          <w:rFonts w:cs="Times New Roman"/>
          <w:szCs w:val="28"/>
        </w:rPr>
        <w:t>:</w:t>
      </w:r>
    </w:p>
    <w:p w14:paraId="230AECE5" w14:textId="77777777" w:rsidR="00A97C90" w:rsidRPr="00A97C90" w:rsidRDefault="00A97C90" w:rsidP="00A97C90">
      <w:pPr>
        <w:rPr>
          <w:rFonts w:cs="Times New Roman"/>
          <w:szCs w:val="28"/>
        </w:rPr>
      </w:pPr>
      <w:r w:rsidRPr="00A97C90">
        <w:rPr>
          <w:rFonts w:cs="Times New Roman"/>
          <w:szCs w:val="28"/>
        </w:rPr>
        <w:t xml:space="preserve">l - </w:t>
      </w:r>
      <w:proofErr w:type="gramStart"/>
      <w:r w:rsidRPr="00A97C90">
        <w:rPr>
          <w:rFonts w:cs="Times New Roman"/>
          <w:szCs w:val="28"/>
        </w:rPr>
        <w:t>n :</w:t>
      </w:r>
      <w:proofErr w:type="gramEnd"/>
      <w:r w:rsidRPr="00A97C90">
        <w:rPr>
          <w:rFonts w:cs="Times New Roman"/>
          <w:szCs w:val="28"/>
        </w:rPr>
        <w:t xml:space="preserve"> 45</w:t>
      </w:r>
    </w:p>
    <w:p w14:paraId="752EE42E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b - </w:t>
      </w:r>
      <w:proofErr w:type="gramStart"/>
      <w:r w:rsidRPr="00A97C90">
        <w:rPr>
          <w:rFonts w:cs="Times New Roman"/>
          <w:szCs w:val="28"/>
          <w:lang w:val="en-US"/>
        </w:rPr>
        <w:t>d :</w:t>
      </w:r>
      <w:proofErr w:type="gramEnd"/>
      <w:r w:rsidRPr="00A97C90">
        <w:rPr>
          <w:rFonts w:cs="Times New Roman"/>
          <w:szCs w:val="28"/>
          <w:lang w:val="en-US"/>
        </w:rPr>
        <w:t xml:space="preserve"> 45</w:t>
      </w:r>
    </w:p>
    <w:p w14:paraId="22F4B47F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v - </w:t>
      </w:r>
      <w:proofErr w:type="gramStart"/>
      <w:r w:rsidRPr="00A97C90">
        <w:rPr>
          <w:rFonts w:cs="Times New Roman"/>
          <w:szCs w:val="28"/>
          <w:lang w:val="en-US"/>
        </w:rPr>
        <w:t>x :</w:t>
      </w:r>
      <w:proofErr w:type="gramEnd"/>
      <w:r w:rsidRPr="00A97C90">
        <w:rPr>
          <w:rFonts w:cs="Times New Roman"/>
          <w:szCs w:val="28"/>
          <w:lang w:val="en-US"/>
        </w:rPr>
        <w:t xml:space="preserve"> 45</w:t>
      </w:r>
    </w:p>
    <w:p w14:paraId="20BD2250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o - </w:t>
      </w:r>
      <w:proofErr w:type="gramStart"/>
      <w:r w:rsidRPr="00A97C90">
        <w:rPr>
          <w:rFonts w:cs="Times New Roman"/>
          <w:szCs w:val="28"/>
          <w:lang w:val="en-US"/>
        </w:rPr>
        <w:t>q :</w:t>
      </w:r>
      <w:proofErr w:type="gramEnd"/>
      <w:r w:rsidRPr="00A97C90">
        <w:rPr>
          <w:rFonts w:cs="Times New Roman"/>
          <w:szCs w:val="28"/>
          <w:lang w:val="en-US"/>
        </w:rPr>
        <w:t xml:space="preserve"> 55</w:t>
      </w:r>
    </w:p>
    <w:p w14:paraId="12DA170E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e - </w:t>
      </w:r>
      <w:proofErr w:type="gramStart"/>
      <w:r w:rsidRPr="00A97C90">
        <w:rPr>
          <w:rFonts w:cs="Times New Roman"/>
          <w:szCs w:val="28"/>
          <w:lang w:val="en-US"/>
        </w:rPr>
        <w:t>g :</w:t>
      </w:r>
      <w:proofErr w:type="gramEnd"/>
      <w:r w:rsidRPr="00A97C90">
        <w:rPr>
          <w:rFonts w:cs="Times New Roman"/>
          <w:szCs w:val="28"/>
          <w:lang w:val="en-US"/>
        </w:rPr>
        <w:t xml:space="preserve"> 55</w:t>
      </w:r>
    </w:p>
    <w:p w14:paraId="53B32C35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j - </w:t>
      </w:r>
      <w:proofErr w:type="gramStart"/>
      <w:r w:rsidRPr="00A97C90">
        <w:rPr>
          <w:rFonts w:cs="Times New Roman"/>
          <w:szCs w:val="28"/>
          <w:lang w:val="en-US"/>
        </w:rPr>
        <w:t>a :</w:t>
      </w:r>
      <w:proofErr w:type="gramEnd"/>
      <w:r w:rsidRPr="00A97C90">
        <w:rPr>
          <w:rFonts w:cs="Times New Roman"/>
          <w:szCs w:val="28"/>
          <w:lang w:val="en-US"/>
        </w:rPr>
        <w:t xml:space="preserve"> 57</w:t>
      </w:r>
    </w:p>
    <w:p w14:paraId="1BB3C8F8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t - </w:t>
      </w:r>
      <w:proofErr w:type="gramStart"/>
      <w:r w:rsidRPr="00A97C90">
        <w:rPr>
          <w:rFonts w:cs="Times New Roman"/>
          <w:szCs w:val="28"/>
          <w:lang w:val="en-US"/>
        </w:rPr>
        <w:t>k :</w:t>
      </w:r>
      <w:proofErr w:type="gramEnd"/>
      <w:r w:rsidRPr="00A97C90">
        <w:rPr>
          <w:rFonts w:cs="Times New Roman"/>
          <w:szCs w:val="28"/>
          <w:lang w:val="en-US"/>
        </w:rPr>
        <w:t xml:space="preserve"> 57</w:t>
      </w:r>
    </w:p>
    <w:p w14:paraId="5B319228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m - </w:t>
      </w:r>
      <w:proofErr w:type="gramStart"/>
      <w:r w:rsidRPr="00A97C90">
        <w:rPr>
          <w:rFonts w:cs="Times New Roman"/>
          <w:szCs w:val="28"/>
          <w:lang w:val="en-US"/>
        </w:rPr>
        <w:t>n :</w:t>
      </w:r>
      <w:proofErr w:type="gramEnd"/>
      <w:r w:rsidRPr="00A97C90">
        <w:rPr>
          <w:rFonts w:cs="Times New Roman"/>
          <w:szCs w:val="28"/>
          <w:lang w:val="en-US"/>
        </w:rPr>
        <w:t xml:space="preserve"> 65</w:t>
      </w:r>
    </w:p>
    <w:p w14:paraId="17C0EDFD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c - </w:t>
      </w:r>
      <w:proofErr w:type="gramStart"/>
      <w:r w:rsidRPr="00A97C90">
        <w:rPr>
          <w:rFonts w:cs="Times New Roman"/>
          <w:szCs w:val="28"/>
          <w:lang w:val="en-US"/>
        </w:rPr>
        <w:t>d :</w:t>
      </w:r>
      <w:proofErr w:type="gramEnd"/>
      <w:r w:rsidRPr="00A97C90">
        <w:rPr>
          <w:rFonts w:cs="Times New Roman"/>
          <w:szCs w:val="28"/>
          <w:lang w:val="en-US"/>
        </w:rPr>
        <w:t xml:space="preserve"> 65</w:t>
      </w:r>
    </w:p>
    <w:p w14:paraId="5F76B423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w - </w:t>
      </w:r>
      <w:proofErr w:type="gramStart"/>
      <w:r w:rsidRPr="00A97C90">
        <w:rPr>
          <w:rFonts w:cs="Times New Roman"/>
          <w:szCs w:val="28"/>
          <w:lang w:val="en-US"/>
        </w:rPr>
        <w:t>x :</w:t>
      </w:r>
      <w:proofErr w:type="gramEnd"/>
      <w:r w:rsidRPr="00A97C90">
        <w:rPr>
          <w:rFonts w:cs="Times New Roman"/>
          <w:szCs w:val="28"/>
          <w:lang w:val="en-US"/>
        </w:rPr>
        <w:t xml:space="preserve"> 65</w:t>
      </w:r>
    </w:p>
    <w:p w14:paraId="67E98984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y - </w:t>
      </w:r>
      <w:proofErr w:type="gramStart"/>
      <w:r w:rsidRPr="00A97C90">
        <w:rPr>
          <w:rFonts w:cs="Times New Roman"/>
          <w:szCs w:val="28"/>
          <w:lang w:val="en-US"/>
        </w:rPr>
        <w:t>z :</w:t>
      </w:r>
      <w:proofErr w:type="gramEnd"/>
      <w:r w:rsidRPr="00A97C90">
        <w:rPr>
          <w:rFonts w:cs="Times New Roman"/>
          <w:szCs w:val="28"/>
          <w:lang w:val="en-US"/>
        </w:rPr>
        <w:t xml:space="preserve"> 70</w:t>
      </w:r>
    </w:p>
    <w:p w14:paraId="054D6EE3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o - </w:t>
      </w:r>
      <w:proofErr w:type="gramStart"/>
      <w:r w:rsidRPr="00A97C90">
        <w:rPr>
          <w:rFonts w:cs="Times New Roman"/>
          <w:szCs w:val="28"/>
          <w:lang w:val="en-US"/>
        </w:rPr>
        <w:t>r :</w:t>
      </w:r>
      <w:proofErr w:type="gramEnd"/>
      <w:r w:rsidRPr="00A97C90">
        <w:rPr>
          <w:rFonts w:cs="Times New Roman"/>
          <w:szCs w:val="28"/>
          <w:lang w:val="en-US"/>
        </w:rPr>
        <w:t xml:space="preserve"> 70</w:t>
      </w:r>
    </w:p>
    <w:p w14:paraId="06A3BD74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e - </w:t>
      </w:r>
      <w:proofErr w:type="gramStart"/>
      <w:r w:rsidRPr="00A97C90">
        <w:rPr>
          <w:rFonts w:cs="Times New Roman"/>
          <w:szCs w:val="28"/>
          <w:lang w:val="en-US"/>
        </w:rPr>
        <w:t>h :</w:t>
      </w:r>
      <w:proofErr w:type="gramEnd"/>
      <w:r w:rsidRPr="00A97C90">
        <w:rPr>
          <w:rFonts w:cs="Times New Roman"/>
          <w:szCs w:val="28"/>
          <w:lang w:val="en-US"/>
        </w:rPr>
        <w:t xml:space="preserve"> 70</w:t>
      </w:r>
    </w:p>
    <w:p w14:paraId="52A7CD74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k - </w:t>
      </w:r>
      <w:proofErr w:type="gramStart"/>
      <w:r w:rsidRPr="00A97C90">
        <w:rPr>
          <w:rFonts w:cs="Times New Roman"/>
          <w:szCs w:val="28"/>
          <w:lang w:val="en-US"/>
        </w:rPr>
        <w:t>l :</w:t>
      </w:r>
      <w:proofErr w:type="gramEnd"/>
      <w:r w:rsidRPr="00A97C90">
        <w:rPr>
          <w:rFonts w:cs="Times New Roman"/>
          <w:szCs w:val="28"/>
          <w:lang w:val="en-US"/>
        </w:rPr>
        <w:t xml:space="preserve"> 75</w:t>
      </w:r>
    </w:p>
    <w:p w14:paraId="0A81AB78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lastRenderedPageBreak/>
        <w:t xml:space="preserve">u - </w:t>
      </w:r>
      <w:proofErr w:type="gramStart"/>
      <w:r w:rsidRPr="00A97C90">
        <w:rPr>
          <w:rFonts w:cs="Times New Roman"/>
          <w:szCs w:val="28"/>
          <w:lang w:val="en-US"/>
        </w:rPr>
        <w:t>v :</w:t>
      </w:r>
      <w:proofErr w:type="gramEnd"/>
      <w:r w:rsidRPr="00A97C90">
        <w:rPr>
          <w:rFonts w:cs="Times New Roman"/>
          <w:szCs w:val="28"/>
          <w:lang w:val="en-US"/>
        </w:rPr>
        <w:t xml:space="preserve"> 75</w:t>
      </w:r>
    </w:p>
    <w:p w14:paraId="2B9BC348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a - </w:t>
      </w:r>
      <w:proofErr w:type="gramStart"/>
      <w:r w:rsidRPr="00A97C90">
        <w:rPr>
          <w:rFonts w:cs="Times New Roman"/>
          <w:szCs w:val="28"/>
          <w:lang w:val="en-US"/>
        </w:rPr>
        <w:t>b :</w:t>
      </w:r>
      <w:proofErr w:type="gramEnd"/>
      <w:r w:rsidRPr="00A97C90">
        <w:rPr>
          <w:rFonts w:cs="Times New Roman"/>
          <w:szCs w:val="28"/>
          <w:lang w:val="en-US"/>
        </w:rPr>
        <w:t xml:space="preserve"> 75</w:t>
      </w:r>
    </w:p>
    <w:p w14:paraId="119F6CD6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d - </w:t>
      </w:r>
      <w:proofErr w:type="gramStart"/>
      <w:r w:rsidRPr="00A97C90">
        <w:rPr>
          <w:rFonts w:cs="Times New Roman"/>
          <w:szCs w:val="28"/>
          <w:lang w:val="en-US"/>
        </w:rPr>
        <w:t>f :</w:t>
      </w:r>
      <w:proofErr w:type="gramEnd"/>
      <w:r w:rsidRPr="00A97C90">
        <w:rPr>
          <w:rFonts w:cs="Times New Roman"/>
          <w:szCs w:val="28"/>
          <w:lang w:val="en-US"/>
        </w:rPr>
        <w:t xml:space="preserve"> 85</w:t>
      </w:r>
    </w:p>
    <w:p w14:paraId="2C1F12C1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n - </w:t>
      </w:r>
      <w:proofErr w:type="gramStart"/>
      <w:r w:rsidRPr="00A97C90">
        <w:rPr>
          <w:rFonts w:cs="Times New Roman"/>
          <w:szCs w:val="28"/>
          <w:lang w:val="en-US"/>
        </w:rPr>
        <w:t>p :</w:t>
      </w:r>
      <w:proofErr w:type="gramEnd"/>
      <w:r w:rsidRPr="00A97C90">
        <w:rPr>
          <w:rFonts w:cs="Times New Roman"/>
          <w:szCs w:val="28"/>
          <w:lang w:val="en-US"/>
        </w:rPr>
        <w:t xml:space="preserve"> 85</w:t>
      </w:r>
    </w:p>
    <w:p w14:paraId="3F1F34C1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b - </w:t>
      </w:r>
      <w:proofErr w:type="gramStart"/>
      <w:r w:rsidRPr="00A97C90">
        <w:rPr>
          <w:rFonts w:cs="Times New Roman"/>
          <w:szCs w:val="28"/>
          <w:lang w:val="en-US"/>
        </w:rPr>
        <w:t>e :</w:t>
      </w:r>
      <w:proofErr w:type="gramEnd"/>
      <w:r w:rsidRPr="00A97C90">
        <w:rPr>
          <w:rFonts w:cs="Times New Roman"/>
          <w:szCs w:val="28"/>
          <w:lang w:val="en-US"/>
        </w:rPr>
        <w:t xml:space="preserve"> 95</w:t>
      </w:r>
    </w:p>
    <w:p w14:paraId="2B37A442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l - </w:t>
      </w:r>
      <w:proofErr w:type="gramStart"/>
      <w:r w:rsidRPr="00A97C90">
        <w:rPr>
          <w:rFonts w:cs="Times New Roman"/>
          <w:szCs w:val="28"/>
          <w:lang w:val="en-US"/>
        </w:rPr>
        <w:t>o :</w:t>
      </w:r>
      <w:proofErr w:type="gramEnd"/>
      <w:r w:rsidRPr="00A97C90">
        <w:rPr>
          <w:rFonts w:cs="Times New Roman"/>
          <w:szCs w:val="28"/>
          <w:lang w:val="en-US"/>
        </w:rPr>
        <w:t xml:space="preserve"> 95</w:t>
      </w:r>
    </w:p>
    <w:p w14:paraId="10A55125" w14:textId="77777777" w:rsidR="00A97C90" w:rsidRPr="00A97C90" w:rsidRDefault="00A97C90" w:rsidP="00A97C90">
      <w:pPr>
        <w:rPr>
          <w:rFonts w:cs="Times New Roman"/>
          <w:szCs w:val="28"/>
          <w:lang w:val="en-US"/>
        </w:rPr>
      </w:pPr>
      <w:r w:rsidRPr="00A97C90">
        <w:rPr>
          <w:rFonts w:cs="Times New Roman"/>
          <w:szCs w:val="28"/>
          <w:lang w:val="en-US"/>
        </w:rPr>
        <w:t xml:space="preserve">v - </w:t>
      </w:r>
      <w:proofErr w:type="gramStart"/>
      <w:r w:rsidRPr="00A97C90">
        <w:rPr>
          <w:rFonts w:cs="Times New Roman"/>
          <w:szCs w:val="28"/>
          <w:lang w:val="en-US"/>
        </w:rPr>
        <w:t>y :</w:t>
      </w:r>
      <w:proofErr w:type="gramEnd"/>
      <w:r w:rsidRPr="00A97C90">
        <w:rPr>
          <w:rFonts w:cs="Times New Roman"/>
          <w:szCs w:val="28"/>
          <w:lang w:val="en-US"/>
        </w:rPr>
        <w:t xml:space="preserve"> 95</w:t>
      </w:r>
    </w:p>
    <w:p w14:paraId="3126B1C3" w14:textId="77777777" w:rsidR="00A97C90" w:rsidRPr="00A97C90" w:rsidRDefault="00A97C90" w:rsidP="00A97C90">
      <w:pPr>
        <w:rPr>
          <w:rFonts w:cs="Times New Roman"/>
          <w:szCs w:val="28"/>
        </w:rPr>
      </w:pPr>
      <w:r w:rsidRPr="00A97C90">
        <w:rPr>
          <w:rFonts w:cs="Times New Roman"/>
          <w:szCs w:val="28"/>
        </w:rPr>
        <w:t xml:space="preserve">s - </w:t>
      </w:r>
      <w:proofErr w:type="gramStart"/>
      <w:r w:rsidRPr="00A97C90">
        <w:rPr>
          <w:rFonts w:cs="Times New Roman"/>
          <w:szCs w:val="28"/>
        </w:rPr>
        <w:t>t :</w:t>
      </w:r>
      <w:proofErr w:type="gramEnd"/>
      <w:r w:rsidRPr="00A97C90">
        <w:rPr>
          <w:rFonts w:cs="Times New Roman"/>
          <w:szCs w:val="28"/>
        </w:rPr>
        <w:t xml:space="preserve"> 100</w:t>
      </w:r>
    </w:p>
    <w:p w14:paraId="347E5DF5" w14:textId="77777777" w:rsidR="00A97C90" w:rsidRPr="00A97C90" w:rsidRDefault="00A97C90" w:rsidP="00A97C90">
      <w:pPr>
        <w:rPr>
          <w:rFonts w:cs="Times New Roman"/>
          <w:szCs w:val="28"/>
        </w:rPr>
      </w:pPr>
      <w:r w:rsidRPr="00A97C90">
        <w:rPr>
          <w:rFonts w:cs="Times New Roman"/>
          <w:szCs w:val="28"/>
        </w:rPr>
        <w:t xml:space="preserve">t - </w:t>
      </w:r>
      <w:proofErr w:type="gramStart"/>
      <w:r w:rsidRPr="00A97C90">
        <w:rPr>
          <w:rFonts w:cs="Times New Roman"/>
          <w:szCs w:val="28"/>
        </w:rPr>
        <w:t>u :</w:t>
      </w:r>
      <w:proofErr w:type="gramEnd"/>
      <w:r w:rsidRPr="00A97C90">
        <w:rPr>
          <w:rFonts w:cs="Times New Roman"/>
          <w:szCs w:val="28"/>
        </w:rPr>
        <w:t xml:space="preserve"> 100</w:t>
      </w:r>
    </w:p>
    <w:p w14:paraId="6EE74ADB" w14:textId="77777777" w:rsidR="00A97C90" w:rsidRPr="00A97C90" w:rsidRDefault="00A97C90" w:rsidP="00A97C90">
      <w:pPr>
        <w:rPr>
          <w:rFonts w:cs="Times New Roman"/>
          <w:szCs w:val="28"/>
        </w:rPr>
      </w:pPr>
      <w:r w:rsidRPr="00A97C90">
        <w:rPr>
          <w:rFonts w:cs="Times New Roman"/>
          <w:szCs w:val="28"/>
        </w:rPr>
        <w:t xml:space="preserve">j - </w:t>
      </w:r>
      <w:proofErr w:type="gramStart"/>
      <w:r w:rsidRPr="00A97C90">
        <w:rPr>
          <w:rFonts w:cs="Times New Roman"/>
          <w:szCs w:val="28"/>
        </w:rPr>
        <w:t>k :</w:t>
      </w:r>
      <w:proofErr w:type="gramEnd"/>
      <w:r w:rsidRPr="00A97C90">
        <w:rPr>
          <w:rFonts w:cs="Times New Roman"/>
          <w:szCs w:val="28"/>
        </w:rPr>
        <w:t xml:space="preserve"> 100</w:t>
      </w:r>
    </w:p>
    <w:p w14:paraId="3A2F9F02" w14:textId="77777777" w:rsidR="00A97C90" w:rsidRPr="00A97C90" w:rsidRDefault="00A97C90" w:rsidP="00A97C90">
      <w:pPr>
        <w:rPr>
          <w:rFonts w:cs="Times New Roman"/>
          <w:szCs w:val="28"/>
        </w:rPr>
      </w:pPr>
      <w:r w:rsidRPr="00A97C90">
        <w:rPr>
          <w:rFonts w:cs="Times New Roman"/>
          <w:szCs w:val="28"/>
        </w:rPr>
        <w:t xml:space="preserve">i - </w:t>
      </w:r>
      <w:proofErr w:type="gramStart"/>
      <w:r w:rsidRPr="00A97C90">
        <w:rPr>
          <w:rFonts w:cs="Times New Roman"/>
          <w:szCs w:val="28"/>
        </w:rPr>
        <w:t>j :</w:t>
      </w:r>
      <w:proofErr w:type="gramEnd"/>
      <w:r w:rsidRPr="00A97C90">
        <w:rPr>
          <w:rFonts w:cs="Times New Roman"/>
          <w:szCs w:val="28"/>
        </w:rPr>
        <w:t xml:space="preserve"> 100</w:t>
      </w:r>
    </w:p>
    <w:p w14:paraId="2ED17781" w14:textId="4FF3D57C" w:rsidR="00A97C90" w:rsidRDefault="00A97C90" w:rsidP="00A97C90">
      <w:pPr>
        <w:rPr>
          <w:rFonts w:cs="Times New Roman"/>
          <w:szCs w:val="28"/>
        </w:rPr>
      </w:pPr>
      <w:r w:rsidRPr="00A97C90">
        <w:rPr>
          <w:rFonts w:cs="Times New Roman"/>
          <w:szCs w:val="28"/>
        </w:rPr>
        <w:t>Сумма весов: 1844</w:t>
      </w:r>
    </w:p>
    <w:p w14:paraId="5851D401" w14:textId="6DA2A52C" w:rsidR="00A97C90" w:rsidRPr="00190D73" w:rsidRDefault="0030268B" w:rsidP="00A97C90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3A77F39" wp14:editId="219EC5D3">
            <wp:extent cx="5558969" cy="55245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3314" cy="557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BE3E" w14:textId="6B250159" w:rsidR="006D6B79" w:rsidRPr="00A97C90" w:rsidRDefault="00190D73">
      <w:pPr>
        <w:rPr>
          <w:rFonts w:cs="Times New Roman"/>
          <w:szCs w:val="28"/>
        </w:rPr>
      </w:pPr>
      <w:bookmarkStart w:id="0" w:name="_GoBack"/>
      <w:bookmarkEnd w:id="0"/>
      <w:r>
        <w:rPr>
          <w:rFonts w:cs="Times New Roman"/>
          <w:b/>
          <w:bCs/>
          <w:szCs w:val="28"/>
        </w:rPr>
        <w:lastRenderedPageBreak/>
        <w:t>Ответы на вопросы:</w:t>
      </w:r>
    </w:p>
    <w:p w14:paraId="1B9C5890" w14:textId="5CD0A727" w:rsidR="00A46984" w:rsidRPr="00A46984" w:rsidRDefault="00190D73" w:rsidP="00A46984">
      <w:pPr>
        <w:pStyle w:val="af1"/>
        <w:jc w:val="both"/>
        <w:rPr>
          <w:sz w:val="28"/>
          <w:szCs w:val="28"/>
        </w:rPr>
      </w:pPr>
      <w:r>
        <w:rPr>
          <w:b/>
          <w:bCs/>
          <w:szCs w:val="28"/>
        </w:rPr>
        <w:t xml:space="preserve">1. </w:t>
      </w:r>
      <w:r w:rsidR="00A46984" w:rsidRPr="00A46984">
        <w:rPr>
          <w:sz w:val="28"/>
          <w:szCs w:val="28"/>
        </w:rPr>
        <w:t xml:space="preserve">Формула Кэли определяет число остовых деревьев полного </w:t>
      </w:r>
      <w:r w:rsidR="000932E2">
        <w:rPr>
          <w:sz w:val="28"/>
          <w:szCs w:val="28"/>
        </w:rPr>
        <w:t xml:space="preserve">графа </w:t>
      </w:r>
      <w:proofErr w:type="spellStart"/>
      <w:r w:rsidR="000932E2">
        <w:rPr>
          <w:sz w:val="28"/>
          <w:szCs w:val="28"/>
        </w:rPr>
        <w:t>K_n</w:t>
      </w:r>
      <w:proofErr w:type="spellEnd"/>
      <w:r w:rsidR="00A46984" w:rsidRPr="00A46984">
        <w:rPr>
          <w:sz w:val="28"/>
          <w:szCs w:val="28"/>
        </w:rPr>
        <w:t>, в котором каждая вершина соединена со всеми остальными вершинами.</w:t>
      </w:r>
    </w:p>
    <w:p w14:paraId="52AAD9FB" w14:textId="4BA96BFE" w:rsidR="00A46984" w:rsidRPr="00A46984" w:rsidRDefault="00A46984" w:rsidP="00A46984">
      <w:pPr>
        <w:suppressAutoHyphens w:val="0"/>
        <w:spacing w:before="100" w:beforeAutospacing="1" w:after="100" w:afterAutospacing="1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gramStart"/>
      <w:r w:rsidRPr="00A46984">
        <w:rPr>
          <w:rFonts w:eastAsia="Times New Roman" w:cs="Times New Roman"/>
          <w:kern w:val="0"/>
          <w:szCs w:val="28"/>
          <w:lang w:eastAsia="ru-RU"/>
          <w14:ligatures w14:val="none"/>
        </w:rPr>
        <w:t>Формула: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 T</w:t>
      </w:r>
      <w:proofErr w:type="gramEnd"/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A46984">
        <w:rPr>
          <w:rFonts w:eastAsia="Times New Roman" w:cs="Times New Roman"/>
          <w:kern w:val="0"/>
          <w:szCs w:val="28"/>
          <w:lang w:eastAsia="ru-RU"/>
          <w14:ligatures w14:val="none"/>
        </w:rPr>
        <w:t>=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n^(n-2)</w:t>
      </w:r>
      <w:r w:rsidR="000932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="000932E2">
        <w:rPr>
          <w:rFonts w:eastAsia="Times New Roman" w:cs="Times New Roman"/>
          <w:kern w:val="0"/>
          <w:szCs w:val="28"/>
          <w:lang w:eastAsia="ru-RU"/>
          <w14:ligatures w14:val="none"/>
        </w:rPr>
        <w:t>т.е</w:t>
      </w:r>
      <w:proofErr w:type="spellEnd"/>
      <w:r w:rsidR="000932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она работает для полных графов</w:t>
      </w:r>
    </w:p>
    <w:p w14:paraId="3DA0CD89" w14:textId="73496E4D" w:rsidR="000932E2" w:rsidRDefault="00190D73" w:rsidP="000932E2">
      <w:pPr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2.</w:t>
      </w:r>
      <w:r w:rsidR="000932E2">
        <w:t xml:space="preserve"> Алгоритм </w:t>
      </w:r>
      <w:proofErr w:type="spellStart"/>
      <w:r w:rsidR="000932E2">
        <w:t>Дейкстры</w:t>
      </w:r>
      <w:proofErr w:type="spellEnd"/>
      <w:r w:rsidR="000932E2">
        <w:t xml:space="preserve"> минимальное остовое дерево не строит. Он находит дерево кратчайших путей от заданной начальной вершины до всех остальных вершин графа с неотрицательными весами рёбер.</w:t>
      </w:r>
      <w:r>
        <w:rPr>
          <w:rFonts w:cs="Times New Roman"/>
          <w:b/>
          <w:bCs/>
          <w:szCs w:val="28"/>
        </w:rPr>
        <w:t xml:space="preserve"> </w:t>
      </w:r>
    </w:p>
    <w:p w14:paraId="501334F1" w14:textId="49EF34C5" w:rsidR="000932E2" w:rsidRPr="000932E2" w:rsidRDefault="00190D73" w:rsidP="000932E2">
      <w:pPr>
        <w:pStyle w:val="af1"/>
        <w:jc w:val="both"/>
        <w:rPr>
          <w:sz w:val="28"/>
          <w:szCs w:val="28"/>
        </w:rPr>
      </w:pPr>
      <w:r>
        <w:rPr>
          <w:b/>
          <w:bCs/>
          <w:szCs w:val="28"/>
        </w:rPr>
        <w:t>3.</w:t>
      </w:r>
      <w:r w:rsidR="000932E2">
        <w:t xml:space="preserve"> </w:t>
      </w:r>
      <w:r w:rsidR="000932E2" w:rsidRPr="000932E2">
        <w:rPr>
          <w:sz w:val="28"/>
          <w:szCs w:val="28"/>
        </w:rPr>
        <w:t>Да, может</w:t>
      </w:r>
      <w:r w:rsidR="000932E2">
        <w:rPr>
          <w:sz w:val="28"/>
          <w:szCs w:val="28"/>
        </w:rPr>
        <w:t xml:space="preserve"> быть несколько МОД</w:t>
      </w:r>
      <w:r w:rsidR="000932E2" w:rsidRPr="000932E2">
        <w:rPr>
          <w:sz w:val="28"/>
          <w:szCs w:val="28"/>
        </w:rPr>
        <w:t>. Если в графе есть рёбра с одинаковыми весами, то разные наборы рёбер могут давать одну и ту же минимальную сумму.</w:t>
      </w:r>
      <w:r w:rsidR="000932E2">
        <w:rPr>
          <w:sz w:val="28"/>
          <w:szCs w:val="28"/>
        </w:rPr>
        <w:t xml:space="preserve"> </w:t>
      </w:r>
      <w:r w:rsidR="000932E2" w:rsidRPr="000932E2">
        <w:rPr>
          <w:sz w:val="28"/>
          <w:szCs w:val="28"/>
        </w:rPr>
        <w:t>Минимальное остовое дерево — это дерево, которое соединяет все вершины связного взвешенного графа без циклов и имеет минимальную сумму весов рёбер.</w:t>
      </w:r>
      <w:r w:rsidR="000932E2" w:rsidRPr="000932E2">
        <w:rPr>
          <w:szCs w:val="28"/>
        </w:rPr>
        <w:t xml:space="preserve"> </w:t>
      </w:r>
      <w:r w:rsidR="000932E2" w:rsidRPr="000932E2">
        <w:rPr>
          <w:sz w:val="28"/>
          <w:szCs w:val="28"/>
        </w:rPr>
        <w:t>Пример: квадрат с вершинами {</w:t>
      </w:r>
      <w:proofErr w:type="spellStart"/>
      <w:proofErr w:type="gramStart"/>
      <w:r w:rsidR="000932E2" w:rsidRPr="000932E2">
        <w:rPr>
          <w:sz w:val="28"/>
          <w:szCs w:val="28"/>
        </w:rPr>
        <w:t>a,b</w:t>
      </w:r>
      <w:proofErr w:type="gramEnd"/>
      <w:r w:rsidR="000932E2" w:rsidRPr="000932E2">
        <w:rPr>
          <w:sz w:val="28"/>
          <w:szCs w:val="28"/>
        </w:rPr>
        <w:t>,c,d</w:t>
      </w:r>
      <w:proofErr w:type="spellEnd"/>
      <w:r w:rsidR="000932E2" w:rsidRPr="000932E2">
        <w:rPr>
          <w:sz w:val="28"/>
          <w:szCs w:val="28"/>
        </w:rPr>
        <w:t xml:space="preserve">}, рёбра все весом 1. Любое </w:t>
      </w:r>
      <w:proofErr w:type="spellStart"/>
      <w:r w:rsidR="000932E2" w:rsidRPr="000932E2">
        <w:rPr>
          <w:sz w:val="28"/>
          <w:szCs w:val="28"/>
        </w:rPr>
        <w:t>остовное</w:t>
      </w:r>
      <w:proofErr w:type="spellEnd"/>
      <w:r w:rsidR="000932E2" w:rsidRPr="000932E2">
        <w:rPr>
          <w:sz w:val="28"/>
          <w:szCs w:val="28"/>
        </w:rPr>
        <w:t xml:space="preserve"> дерево (например, три любых ребра) будет минимальным, и таких деревьев несколько</w:t>
      </w:r>
    </w:p>
    <w:p w14:paraId="69C3F711" w14:textId="297E946B" w:rsidR="006D6B79" w:rsidRPr="000932E2" w:rsidRDefault="00190D73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 Вывод: </w:t>
      </w:r>
      <w:r>
        <w:rPr>
          <w:rFonts w:cs="Times New Roman"/>
          <w:szCs w:val="28"/>
        </w:rPr>
        <w:t xml:space="preserve">В ходе данной лабораторной работы </w:t>
      </w:r>
      <w:r w:rsidR="000932E2">
        <w:rPr>
          <w:rFonts w:cs="Times New Roman"/>
          <w:szCs w:val="28"/>
        </w:rPr>
        <w:t>я изучил</w:t>
      </w:r>
      <w:r>
        <w:rPr>
          <w:rFonts w:cs="Times New Roman"/>
          <w:szCs w:val="28"/>
        </w:rPr>
        <w:t xml:space="preserve"> понятие </w:t>
      </w:r>
      <w:proofErr w:type="spellStart"/>
      <w:r w:rsidR="000932E2">
        <w:rPr>
          <w:rFonts w:cs="Times New Roman"/>
          <w:szCs w:val="28"/>
        </w:rPr>
        <w:t>остовные</w:t>
      </w:r>
      <w:proofErr w:type="spellEnd"/>
      <w:r w:rsidR="000932E2">
        <w:rPr>
          <w:rFonts w:cs="Times New Roman"/>
          <w:szCs w:val="28"/>
        </w:rPr>
        <w:t xml:space="preserve"> деревья. Освоил и научился</w:t>
      </w:r>
      <w:r>
        <w:rPr>
          <w:rFonts w:cs="Times New Roman"/>
          <w:szCs w:val="28"/>
        </w:rPr>
        <w:t xml:space="preserve"> применять такие алгоритмы нахождения минимального </w:t>
      </w:r>
      <w:proofErr w:type="spellStart"/>
      <w:r>
        <w:rPr>
          <w:rFonts w:cs="Times New Roman"/>
          <w:szCs w:val="28"/>
        </w:rPr>
        <w:t>остовного</w:t>
      </w:r>
      <w:proofErr w:type="spellEnd"/>
      <w:r>
        <w:rPr>
          <w:rFonts w:cs="Times New Roman"/>
          <w:szCs w:val="28"/>
        </w:rPr>
        <w:t xml:space="preserve"> дерева как алгоритмы Прима и </w:t>
      </w:r>
      <w:proofErr w:type="spellStart"/>
      <w:proofErr w:type="gramStart"/>
      <w:r>
        <w:rPr>
          <w:rFonts w:cs="Times New Roman"/>
          <w:szCs w:val="28"/>
        </w:rPr>
        <w:t>Крускала</w:t>
      </w:r>
      <w:proofErr w:type="spellEnd"/>
      <w:proofErr w:type="gramEnd"/>
      <w:r>
        <w:rPr>
          <w:rFonts w:cs="Times New Roman"/>
          <w:szCs w:val="28"/>
        </w:rPr>
        <w:t xml:space="preserve"> а также реализовали их на языке программирования С</w:t>
      </w:r>
      <w:r w:rsidR="000932E2">
        <w:rPr>
          <w:rFonts w:cs="Times New Roman"/>
          <w:szCs w:val="28"/>
        </w:rPr>
        <w:t>++</w:t>
      </w:r>
    </w:p>
    <w:p w14:paraId="1DEA4834" w14:textId="77777777" w:rsidR="006D6B79" w:rsidRPr="00190D73" w:rsidRDefault="006D6B79">
      <w:pPr>
        <w:spacing w:after="0"/>
        <w:jc w:val="both"/>
      </w:pPr>
    </w:p>
    <w:sectPr w:rsidR="006D6B79" w:rsidRPr="00190D73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883545"/>
    <w:multiLevelType w:val="multilevel"/>
    <w:tmpl w:val="B60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333532C9"/>
    <w:multiLevelType w:val="multilevel"/>
    <w:tmpl w:val="1E9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39A706C6"/>
    <w:multiLevelType w:val="multilevel"/>
    <w:tmpl w:val="FA8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nsid w:val="3D9D7CB2"/>
    <w:multiLevelType w:val="multilevel"/>
    <w:tmpl w:val="0FEC401E"/>
    <w:lvl w:ilvl="0">
      <w:start w:val="1"/>
      <w:numFmt w:val="decimal"/>
      <w:lvlText w:val="%1."/>
      <w:lvlJc w:val="left"/>
      <w:pPr>
        <w:tabs>
          <w:tab w:val="num" w:pos="0"/>
        </w:tabs>
        <w:ind w:left="1004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4">
    <w:nsid w:val="4AFE2C84"/>
    <w:multiLevelType w:val="multilevel"/>
    <w:tmpl w:val="FBE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4CCB5077"/>
    <w:multiLevelType w:val="multilevel"/>
    <w:tmpl w:val="660A04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643D3DB8"/>
    <w:multiLevelType w:val="multilevel"/>
    <w:tmpl w:val="D974BE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B79"/>
    <w:rsid w:val="000932E2"/>
    <w:rsid w:val="00190D73"/>
    <w:rsid w:val="0030268B"/>
    <w:rsid w:val="00327273"/>
    <w:rsid w:val="006D6B79"/>
    <w:rsid w:val="00A46984"/>
    <w:rsid w:val="00A97C90"/>
    <w:rsid w:val="00C1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1D229"/>
  <w15:docId w15:val="{2D2D28EA-FFB7-4AC3-99AA-229B67EC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9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9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9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9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9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9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9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9779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9779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9779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97797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97797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97797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97797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97797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977973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Название Знак"/>
    <w:basedOn w:val="a0"/>
    <w:link w:val="a4"/>
    <w:uiPriority w:val="10"/>
    <w:qFormat/>
    <w:rsid w:val="0097797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97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977973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977973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97797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977973"/>
    <w:rPr>
      <w:b/>
      <w:bCs/>
      <w:smallCaps/>
      <w:color w:val="2E74B5" w:themeColor="accent1" w:themeShade="BF"/>
      <w:spacing w:val="5"/>
    </w:rPr>
  </w:style>
  <w:style w:type="character" w:styleId="ab">
    <w:name w:val="Strong"/>
    <w:qFormat/>
    <w:rPr>
      <w:b/>
      <w:bCs/>
    </w:rPr>
  </w:style>
  <w:style w:type="character" w:customStyle="1" w:styleId="WW8Num3z0">
    <w:name w:val="WW8Num3z0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977973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97797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977973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977973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9779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WW8Num1">
    <w:name w:val="WW8Num1"/>
    <w:qFormat/>
  </w:style>
  <w:style w:type="numbering" w:customStyle="1" w:styleId="WW8Num3">
    <w:name w:val="WW8Num3"/>
    <w:qFormat/>
  </w:style>
  <w:style w:type="table" w:styleId="af0">
    <w:name w:val="Table Grid"/>
    <w:basedOn w:val="a1"/>
    <w:uiPriority w:val="39"/>
    <w:rsid w:val="009779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normal0">
    <w:name w:val="msonormal"/>
    <w:basedOn w:val="a"/>
    <w:rsid w:val="00190D73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aa-ET" w:eastAsia="aa-ET"/>
    </w:rPr>
  </w:style>
  <w:style w:type="paragraph" w:styleId="af1">
    <w:name w:val="Normal (Web)"/>
    <w:basedOn w:val="a"/>
    <w:uiPriority w:val="99"/>
    <w:semiHidden/>
    <w:unhideWhenUsed/>
    <w:rsid w:val="00A46984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0932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0932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932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Авенир Козел</dc:creator>
  <dc:description/>
  <cp:lastModifiedBy>Asus</cp:lastModifiedBy>
  <cp:revision>6</cp:revision>
  <cp:lastPrinted>2025-09-26T19:05:00Z</cp:lastPrinted>
  <dcterms:created xsi:type="dcterms:W3CDTF">2025-12-27T12:09:00Z</dcterms:created>
  <dcterms:modified xsi:type="dcterms:W3CDTF">2026-10-15T13:36:00Z</dcterms:modified>
  <dc:language>en-US</dc:language>
</cp:coreProperties>
</file>