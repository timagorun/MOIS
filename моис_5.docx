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8A0FCE" w14:textId="77777777" w:rsidR="001B35A0" w:rsidRDefault="001B35A0">
      <w:pPr>
        <w:spacing w:after="0"/>
      </w:pPr>
    </w:p>
    <w:p w14:paraId="728D4646" w14:textId="77777777" w:rsidR="001B35A0" w:rsidRDefault="003E4532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Министерство образования Республики Беларусь</w:t>
      </w:r>
    </w:p>
    <w:p w14:paraId="30CDCF9C" w14:textId="77777777" w:rsidR="001B35A0" w:rsidRDefault="003E4532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 xml:space="preserve">Учреждение образования </w:t>
      </w:r>
    </w:p>
    <w:p w14:paraId="62A267F7" w14:textId="77777777" w:rsidR="001B35A0" w:rsidRDefault="003E4532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«Брестский государственный технический университет»</w:t>
      </w:r>
    </w:p>
    <w:p w14:paraId="0B7B55D6" w14:textId="77777777" w:rsidR="001B35A0" w:rsidRDefault="003E4532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Кафедра ИИТ</w:t>
      </w:r>
    </w:p>
    <w:p w14:paraId="1598A3D3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1BD18828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50612A57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3AA23435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7BB99E9B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1B0699D8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6748BEEB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6CD13A33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31B2A7E5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2DDFCF4A" w14:textId="367DD31E" w:rsidR="001B35A0" w:rsidRDefault="003E4532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Лабораторная работа №5</w:t>
      </w:r>
      <w:r>
        <w:br/>
      </w:r>
      <w:r>
        <w:rPr>
          <w:rFonts w:eastAsia="Times New Roman" w:cs="Times New Roman"/>
          <w:color w:val="000000" w:themeColor="text1"/>
        </w:rPr>
        <w:t>По дисциплине «Математические основы ИС»</w:t>
      </w:r>
    </w:p>
    <w:p w14:paraId="7E200E37" w14:textId="77777777" w:rsidR="001B35A0" w:rsidRDefault="003E4532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За 3 семестр</w:t>
      </w:r>
    </w:p>
    <w:p w14:paraId="2ECE46FF" w14:textId="77777777" w:rsidR="001B35A0" w:rsidRDefault="003E4532">
      <w:pPr>
        <w:widowControl w:val="0"/>
        <w:spacing w:after="0" w:line="316" w:lineRule="exact"/>
        <w:jc w:val="center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b/>
          <w:bCs/>
          <w:color w:val="000000" w:themeColor="text1"/>
        </w:rPr>
        <w:t>Тема: «</w:t>
      </w:r>
      <w:r>
        <w:rPr>
          <w:rFonts w:eastAsia="Times New Roman" w:cs="Times New Roman"/>
          <w:b/>
          <w:bCs/>
          <w:color w:val="000000" w:themeColor="text1"/>
          <w:sz w:val="32"/>
          <w:szCs w:val="32"/>
        </w:rPr>
        <w:t>Определение компонент сильной связности в орграфе.</w:t>
      </w:r>
    </w:p>
    <w:p w14:paraId="3A867795" w14:textId="77777777" w:rsidR="001B35A0" w:rsidRDefault="003E4532">
      <w:pPr>
        <w:widowControl w:val="0"/>
        <w:spacing w:after="0" w:line="316" w:lineRule="exact"/>
        <w:jc w:val="center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Определение компонент </w:t>
      </w:r>
      <w:proofErr w:type="spellStart"/>
      <w:r>
        <w:rPr>
          <w:rFonts w:eastAsia="Times New Roman" w:cs="Times New Roman"/>
          <w:b/>
          <w:bCs/>
          <w:color w:val="000000" w:themeColor="text1"/>
          <w:sz w:val="32"/>
          <w:szCs w:val="32"/>
        </w:rPr>
        <w:t>двусвязности</w:t>
      </w:r>
      <w:proofErr w:type="spellEnd"/>
      <w:r>
        <w:rPr>
          <w:rFonts w:eastAsia="Times New Roman" w:cs="Times New Roman"/>
          <w:b/>
          <w:bCs/>
          <w:color w:val="000000" w:themeColor="text1"/>
          <w:sz w:val="32"/>
          <w:szCs w:val="32"/>
        </w:rPr>
        <w:t xml:space="preserve"> для неориентированного графа.</w:t>
      </w:r>
      <w:r>
        <w:rPr>
          <w:rFonts w:eastAsia="Times New Roman" w:cs="Times New Roman"/>
          <w:b/>
          <w:bCs/>
          <w:color w:val="000000" w:themeColor="text1"/>
        </w:rPr>
        <w:t>»</w:t>
      </w:r>
    </w:p>
    <w:p w14:paraId="53A66BE4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3285DEB9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54BE3154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1F77405B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3CEC988F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5BA573F3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755E0E7C" w14:textId="77777777" w:rsidR="001B35A0" w:rsidRDefault="001B35A0">
      <w:pPr>
        <w:spacing w:after="0" w:line="259" w:lineRule="auto"/>
        <w:ind w:right="142"/>
        <w:contextualSpacing/>
        <w:jc w:val="center"/>
        <w:rPr>
          <w:rFonts w:eastAsia="Times New Roman" w:cs="Times New Roman"/>
          <w:color w:val="000000" w:themeColor="text1"/>
          <w:sz w:val="22"/>
        </w:rPr>
      </w:pPr>
    </w:p>
    <w:p w14:paraId="345EA9C0" w14:textId="77777777" w:rsidR="001B35A0" w:rsidRDefault="001B35A0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  <w:sz w:val="22"/>
        </w:rPr>
      </w:pPr>
    </w:p>
    <w:p w14:paraId="2EA30A96" w14:textId="77777777" w:rsidR="001B35A0" w:rsidRDefault="001B35A0">
      <w:pPr>
        <w:tabs>
          <w:tab w:val="left" w:pos="6804"/>
        </w:tabs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  <w:sz w:val="22"/>
        </w:rPr>
      </w:pPr>
    </w:p>
    <w:p w14:paraId="3FD9DC2E" w14:textId="77777777" w:rsidR="001B35A0" w:rsidRDefault="001B35A0">
      <w:pPr>
        <w:tabs>
          <w:tab w:val="left" w:pos="6804"/>
        </w:tabs>
        <w:spacing w:after="0" w:line="259" w:lineRule="auto"/>
        <w:ind w:right="-1"/>
        <w:contextualSpacing/>
        <w:rPr>
          <w:rFonts w:eastAsia="Times New Roman" w:cs="Times New Roman"/>
          <w:color w:val="000000" w:themeColor="text1"/>
          <w:sz w:val="22"/>
        </w:rPr>
      </w:pPr>
    </w:p>
    <w:p w14:paraId="23E0B9B0" w14:textId="77777777" w:rsidR="001B35A0" w:rsidRDefault="001B35A0">
      <w:pPr>
        <w:tabs>
          <w:tab w:val="left" w:pos="6804"/>
        </w:tabs>
        <w:spacing w:after="0" w:line="259" w:lineRule="auto"/>
        <w:ind w:right="-1"/>
        <w:contextualSpacing/>
        <w:rPr>
          <w:rFonts w:eastAsia="Times New Roman" w:cs="Times New Roman"/>
          <w:color w:val="000000" w:themeColor="text1"/>
          <w:sz w:val="22"/>
        </w:rPr>
      </w:pPr>
    </w:p>
    <w:p w14:paraId="7F405AC4" w14:textId="77777777" w:rsidR="001B35A0" w:rsidRDefault="003E4532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Выполнил:</w:t>
      </w:r>
    </w:p>
    <w:p w14:paraId="62E71C7E" w14:textId="77777777" w:rsidR="001B35A0" w:rsidRDefault="003E4532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Студент ФЭИС</w:t>
      </w:r>
    </w:p>
    <w:p w14:paraId="573D0163" w14:textId="0B5560F2" w:rsidR="001B35A0" w:rsidRDefault="00F67A84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Группы ИИ-29</w:t>
      </w:r>
    </w:p>
    <w:p w14:paraId="5A6B1738" w14:textId="149E3DC3" w:rsidR="001B35A0" w:rsidRDefault="00F67A84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</w:r>
      <w:proofErr w:type="spellStart"/>
      <w:r>
        <w:rPr>
          <w:rFonts w:cs="Times New Roman"/>
        </w:rPr>
        <w:t>Горун</w:t>
      </w:r>
      <w:proofErr w:type="spellEnd"/>
      <w:r>
        <w:rPr>
          <w:rFonts w:cs="Times New Roman"/>
        </w:rPr>
        <w:t xml:space="preserve"> Т.В</w:t>
      </w:r>
      <w:r w:rsidR="003E4532">
        <w:rPr>
          <w:rFonts w:cs="Times New Roman"/>
        </w:rPr>
        <w:t>.</w:t>
      </w:r>
    </w:p>
    <w:p w14:paraId="59669A88" w14:textId="77777777" w:rsidR="001B35A0" w:rsidRDefault="003E4532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</w:r>
    </w:p>
    <w:p w14:paraId="50432F6B" w14:textId="77777777" w:rsidR="001B35A0" w:rsidRDefault="001B35A0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</w:p>
    <w:p w14:paraId="3C7EF7CF" w14:textId="77777777" w:rsidR="001B35A0" w:rsidRDefault="001B35A0">
      <w:pPr>
        <w:tabs>
          <w:tab w:val="left" w:pos="6804"/>
        </w:tabs>
        <w:spacing w:after="0"/>
        <w:ind w:right="-1" w:firstLine="7513"/>
        <w:contextualSpacing/>
        <w:rPr>
          <w:rFonts w:cs="Times New Roman"/>
        </w:rPr>
      </w:pPr>
    </w:p>
    <w:p w14:paraId="6DF5952A" w14:textId="77777777" w:rsidR="001B35A0" w:rsidRDefault="003E4532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Проверил:</w:t>
      </w:r>
    </w:p>
    <w:p w14:paraId="01686BB7" w14:textId="3621DA64" w:rsidR="001B35A0" w:rsidRDefault="003E4532">
      <w:pPr>
        <w:tabs>
          <w:tab w:val="left" w:pos="6804"/>
        </w:tabs>
        <w:spacing w:after="0"/>
        <w:ind w:right="-1"/>
        <w:contextualSpacing/>
        <w:rPr>
          <w:rFonts w:cs="Times New Roman"/>
        </w:rPr>
      </w:pPr>
      <w:r>
        <w:rPr>
          <w:rFonts w:cs="Times New Roman"/>
        </w:rPr>
        <w:tab/>
        <w:t>Козинский А.А,</w:t>
      </w:r>
    </w:p>
    <w:p w14:paraId="1DF8FDE9" w14:textId="77777777" w:rsidR="001B35A0" w:rsidRDefault="001B35A0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7431907C" w14:textId="77777777" w:rsidR="001B35A0" w:rsidRDefault="001B35A0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2C80DD45" w14:textId="77777777" w:rsidR="001B35A0" w:rsidRDefault="001B35A0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66B577CE" w14:textId="77777777" w:rsidR="001B35A0" w:rsidRDefault="001B35A0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5AC20E93" w14:textId="77777777" w:rsidR="001B35A0" w:rsidRDefault="001B35A0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61B5F717" w14:textId="77777777" w:rsidR="001B35A0" w:rsidRDefault="001B35A0">
      <w:pPr>
        <w:spacing w:after="0" w:line="259" w:lineRule="auto"/>
        <w:ind w:right="142"/>
        <w:contextualSpacing/>
        <w:rPr>
          <w:rFonts w:eastAsia="Times New Roman" w:cs="Times New Roman"/>
          <w:color w:val="000000" w:themeColor="text1"/>
        </w:rPr>
      </w:pPr>
    </w:p>
    <w:p w14:paraId="1CD51775" w14:textId="3A6BA189" w:rsidR="001B35A0" w:rsidRDefault="00F67A84">
      <w:pPr>
        <w:spacing w:line="259" w:lineRule="auto"/>
        <w:jc w:val="center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t>Брест 2026</w:t>
      </w:r>
    </w:p>
    <w:p w14:paraId="35F19EC6" w14:textId="77777777" w:rsidR="001B35A0" w:rsidRDefault="003E4532">
      <w:pPr>
        <w:spacing w:line="259" w:lineRule="auto"/>
        <w:rPr>
          <w:rFonts w:eastAsia="Times New Roman" w:cs="Times New Roman"/>
          <w:color w:val="000000" w:themeColor="text1"/>
        </w:rPr>
      </w:pPr>
      <w:r>
        <w:lastRenderedPageBreak/>
        <w:t xml:space="preserve">Задание: </w:t>
      </w:r>
    </w:p>
    <w:p w14:paraId="1164DF69" w14:textId="77777777" w:rsidR="001B35A0" w:rsidRDefault="003E4532">
      <w:pPr>
        <w:spacing w:after="0"/>
        <w:ind w:left="567"/>
        <w:jc w:val="both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>1. Написать программу нахождения компонент сильной связности орграфа. Варианты заданий указаны в таблице 1. Орграф задан списком дуг. Изобразить граф, пометив его компоненты сильной связности.</w:t>
      </w:r>
    </w:p>
    <w:p w14:paraId="65DB6B93" w14:textId="77777777" w:rsidR="001B35A0" w:rsidRDefault="001B35A0">
      <w:pPr>
        <w:spacing w:after="0"/>
        <w:ind w:left="567"/>
        <w:jc w:val="both"/>
        <w:rPr>
          <w:rFonts w:cs="Times New Roman"/>
          <w:bCs/>
          <w:iCs/>
          <w:szCs w:val="28"/>
        </w:rPr>
      </w:pPr>
    </w:p>
    <w:p w14:paraId="74870CFD" w14:textId="0055EC95" w:rsidR="001B35A0" w:rsidRDefault="003E4532" w:rsidP="003E4532">
      <w:pPr>
        <w:spacing w:after="0"/>
        <w:ind w:left="567"/>
        <w:jc w:val="both"/>
        <w:rPr>
          <w:rFonts w:cs="Times New Roman"/>
          <w:bCs/>
          <w:iCs/>
          <w:szCs w:val="28"/>
        </w:rPr>
      </w:pPr>
      <w:r>
        <w:rPr>
          <w:rFonts w:cs="Times New Roman"/>
          <w:bCs/>
          <w:iCs/>
          <w:szCs w:val="28"/>
        </w:rPr>
        <w:t xml:space="preserve">2. Написать программу нахождения компонент </w:t>
      </w:r>
      <w:proofErr w:type="spellStart"/>
      <w:r>
        <w:rPr>
          <w:rFonts w:cs="Times New Roman"/>
          <w:bCs/>
          <w:iCs/>
          <w:szCs w:val="28"/>
        </w:rPr>
        <w:t>двусвязности</w:t>
      </w:r>
      <w:proofErr w:type="spellEnd"/>
      <w:r>
        <w:rPr>
          <w:rFonts w:cs="Times New Roman"/>
          <w:bCs/>
          <w:iCs/>
          <w:szCs w:val="28"/>
        </w:rPr>
        <w:t xml:space="preserve"> для неориентированного </w:t>
      </w:r>
      <w:proofErr w:type="gramStart"/>
      <w:r>
        <w:rPr>
          <w:rFonts w:cs="Times New Roman"/>
          <w:bCs/>
          <w:iCs/>
          <w:szCs w:val="28"/>
        </w:rPr>
        <w:t>графа .</w:t>
      </w:r>
      <w:proofErr w:type="gramEnd"/>
      <w:r>
        <w:rPr>
          <w:rFonts w:cs="Times New Roman"/>
          <w:bCs/>
          <w:iCs/>
          <w:szCs w:val="28"/>
        </w:rPr>
        <w:t xml:space="preserve"> Варианты заданий указаны в таблице 1. Граф задан списком ребер. Изобразить граф, пометив точки сочленения и мосты, и его компоненты </w:t>
      </w:r>
      <w:proofErr w:type="spellStart"/>
      <w:r>
        <w:rPr>
          <w:rFonts w:cs="Times New Roman"/>
          <w:bCs/>
          <w:iCs/>
          <w:szCs w:val="28"/>
        </w:rPr>
        <w:t>двусвзности</w:t>
      </w:r>
      <w:proofErr w:type="spellEnd"/>
      <w:r>
        <w:rPr>
          <w:rFonts w:cs="Times New Roman"/>
          <w:bCs/>
          <w:iCs/>
          <w:szCs w:val="28"/>
        </w:rPr>
        <w:t>.</w:t>
      </w:r>
    </w:p>
    <w:p w14:paraId="6566138C" w14:textId="77777777" w:rsidR="00F67A84" w:rsidRDefault="00F67A84" w:rsidP="003E4532">
      <w:pPr>
        <w:spacing w:after="0"/>
        <w:ind w:left="567"/>
        <w:jc w:val="both"/>
        <w:rPr>
          <w:rFonts w:cs="Times New Roman"/>
          <w:bCs/>
          <w:iCs/>
          <w:szCs w:val="28"/>
        </w:rPr>
      </w:pPr>
    </w:p>
    <w:p w14:paraId="6973D4F7" w14:textId="50B8F21E" w:rsidR="00F67A84" w:rsidRDefault="00F67A84">
      <w:pPr>
        <w:spacing w:after="0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622D407D" wp14:editId="7D0FE235">
            <wp:extent cx="5019675" cy="466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CB49" w14:textId="77777777" w:rsidR="00F67A84" w:rsidRDefault="00F67A84">
      <w:pPr>
        <w:spacing w:after="0"/>
        <w:rPr>
          <w:rFonts w:cs="Times New Roman"/>
          <w:szCs w:val="28"/>
        </w:rPr>
      </w:pPr>
    </w:p>
    <w:p w14:paraId="0BEFB6F3" w14:textId="7B61B0B8" w:rsidR="001B35A0" w:rsidRDefault="003E4532">
      <w:pPr>
        <w:spacing w:after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Задание</w:t>
      </w:r>
      <w:r w:rsidRPr="003E4532">
        <w:rPr>
          <w:rFonts w:cs="Times New Roman"/>
          <w:szCs w:val="28"/>
          <w:lang w:val="en-US"/>
        </w:rPr>
        <w:t xml:space="preserve"> 1:</w:t>
      </w:r>
    </w:p>
    <w:p w14:paraId="05D351FA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#include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&lt;</w:t>
      </w:r>
      <w:proofErr w:type="spellStart"/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iostream</w:t>
      </w:r>
      <w:proofErr w:type="spellEnd"/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&gt;</w:t>
      </w:r>
    </w:p>
    <w:p w14:paraId="16FC9606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#include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&lt;</w:t>
      </w:r>
      <w:proofErr w:type="spellStart"/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fstream</w:t>
      </w:r>
      <w:proofErr w:type="spellEnd"/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&gt;</w:t>
      </w:r>
    </w:p>
    <w:p w14:paraId="7314327A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#include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&lt;vector&gt;</w:t>
      </w:r>
    </w:p>
    <w:p w14:paraId="68E16B67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#include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&lt;string&gt;</w:t>
      </w:r>
    </w:p>
    <w:p w14:paraId="2AE23CA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443D1A79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using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namespace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std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772D64F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2386CC0B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void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dfs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, </w:t>
      </w:r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&gt;&gt;&amp;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graph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,</w:t>
      </w:r>
    </w:p>
    <w:p w14:paraId="054E8EF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proofErr w:type="gramEnd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bool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&gt;&amp;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visited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, </w:t>
      </w:r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&gt;&amp;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order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 {</w:t>
      </w:r>
    </w:p>
    <w:p w14:paraId="31CEC8A9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visited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proofErr w:type="gramEnd"/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=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true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64F4C0B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1C9193E8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for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u :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graph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 {</w:t>
      </w:r>
    </w:p>
    <w:p w14:paraId="17E3EEF2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if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(!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visited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u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 {</w:t>
      </w:r>
    </w:p>
    <w:p w14:paraId="1E526E37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dfs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u,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graph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,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visited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,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order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);</w:t>
      </w:r>
    </w:p>
    <w:p w14:paraId="5B5B0593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}</w:t>
      </w:r>
    </w:p>
    <w:p w14:paraId="4DF1D130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}</w:t>
      </w:r>
    </w:p>
    <w:p w14:paraId="50F2F0C8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130C1A67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spellStart"/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order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.push_</w:t>
      </w:r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back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</w:t>
      </w:r>
      <w:proofErr w:type="gramEnd"/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);</w:t>
      </w:r>
    </w:p>
    <w:p w14:paraId="525D8A8E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}</w:t>
      </w:r>
    </w:p>
    <w:p w14:paraId="699938B5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362170C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void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dfs2(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, </w:t>
      </w:r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&gt;&gt;&amp;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graph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,</w:t>
      </w:r>
    </w:p>
    <w:p w14:paraId="3BEFD017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proofErr w:type="gramEnd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bool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&gt;&amp;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visited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, </w:t>
      </w:r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&gt;&amp;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component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 {</w:t>
      </w:r>
    </w:p>
    <w:p w14:paraId="7A0EE7BB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visited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proofErr w:type="gramEnd"/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=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true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28DCE7EC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spellStart"/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component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.push_</w:t>
      </w:r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back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</w:t>
      </w:r>
      <w:proofErr w:type="gramEnd"/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);</w:t>
      </w:r>
    </w:p>
    <w:p w14:paraId="3DBA0D4B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259CD7CE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for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u :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graph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 {</w:t>
      </w:r>
    </w:p>
    <w:p w14:paraId="0D0FC059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if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(!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visited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u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 {</w:t>
      </w:r>
    </w:p>
    <w:p w14:paraId="3052C6E3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    </w:t>
      </w:r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dfs2(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u,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graph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,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visited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, </w:t>
      </w:r>
      <w:r w:rsidRPr="00F67A84">
        <w:rPr>
          <w:rFonts w:ascii="Courier New" w:hAnsi="Courier New" w:cs="Courier New"/>
          <w:color w:val="808080"/>
          <w:kern w:val="0"/>
          <w:sz w:val="24"/>
          <w:szCs w:val="24"/>
          <w:lang w:val="en-US"/>
        </w:rPr>
        <w:t>component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);</w:t>
      </w:r>
    </w:p>
    <w:p w14:paraId="72A4C0E9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}</w:t>
      </w:r>
    </w:p>
    <w:p w14:paraId="3589B1AB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}</w:t>
      </w:r>
    </w:p>
    <w:p w14:paraId="7E71ACE2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}</w:t>
      </w:r>
    </w:p>
    <w:p w14:paraId="6A024A0B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74DF7038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proofErr w:type="spellStart"/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main() {</w:t>
      </w:r>
    </w:p>
    <w:p w14:paraId="3AE10796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setlocale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</w:t>
      </w:r>
      <w:proofErr w:type="gramEnd"/>
      <w:r w:rsidRPr="00F67A84">
        <w:rPr>
          <w:rFonts w:ascii="Courier New" w:hAnsi="Courier New" w:cs="Courier New"/>
          <w:color w:val="6F008A"/>
          <w:kern w:val="0"/>
          <w:sz w:val="24"/>
          <w:szCs w:val="24"/>
          <w:lang w:val="en-US"/>
        </w:rPr>
        <w:t>LC_ALL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,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"RU"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);</w:t>
      </w:r>
    </w:p>
    <w:p w14:paraId="65ECC70D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ifstream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fin(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"input.txt"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);</w:t>
      </w:r>
    </w:p>
    <w:p w14:paraId="479D3B7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ofstream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fout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"output.txt"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);</w:t>
      </w:r>
    </w:p>
    <w:p w14:paraId="75FEA309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44C17E90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if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(!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fin.is_open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()) {</w:t>
      </w:r>
    </w:p>
    <w:p w14:paraId="4E21428A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cout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&lt;&lt;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"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</w:rPr>
        <w:t>Не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</w:rPr>
        <w:t>удалось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</w:rPr>
        <w:t>открыть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 xml:space="preserve"> input.txt"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&lt;&lt;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endl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6D027502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</w:rPr>
        <w:t>return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1;</w:t>
      </w:r>
    </w:p>
    <w:p w14:paraId="124FB581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}</w:t>
      </w:r>
    </w:p>
    <w:p w14:paraId="16F2DF5F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7E6FFA41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n, m;</w:t>
      </w:r>
    </w:p>
    <w:p w14:paraId="28E0790A" w14:textId="77777777" w:rsidR="00F67A84" w:rsidRPr="00492B9A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proofErr w:type="gramStart"/>
      <w:r w:rsidRPr="00492B9A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fin</w:t>
      </w:r>
      <w:proofErr w:type="gramEnd"/>
      <w:r w:rsidRPr="00492B9A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492B9A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&gt;&gt;</w:t>
      </w:r>
      <w:r w:rsidRPr="00492B9A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n </w:t>
      </w:r>
      <w:r w:rsidRPr="00492B9A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&gt;&gt;</w:t>
      </w:r>
      <w:r w:rsidRPr="00492B9A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m;</w:t>
      </w:r>
    </w:p>
    <w:p w14:paraId="46903DFD" w14:textId="77777777" w:rsidR="00F67A84" w:rsidRPr="00492B9A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26A6E615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gramEnd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&gt;&gt; graph(n);</w:t>
      </w:r>
    </w:p>
    <w:p w14:paraId="6BD57EEE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gramEnd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&gt;&gt;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reverseGraph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(n);</w:t>
      </w:r>
    </w:p>
    <w:p w14:paraId="78735F5A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7D1DF94D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for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= 0;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&lt; m;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++) {</w:t>
      </w:r>
    </w:p>
    <w:p w14:paraId="01F1F7B0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char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a, b;</w:t>
      </w:r>
    </w:p>
    <w:p w14:paraId="3AB7C007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fin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&gt;&gt;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a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&gt;&gt;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b;</w:t>
      </w:r>
    </w:p>
    <w:p w14:paraId="364EA303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01D08C1A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x = a -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'a'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389B6509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y = b -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'a'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3C7FEED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12F9FC5B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graph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x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.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push_back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(y);</w:t>
      </w:r>
    </w:p>
    <w:p w14:paraId="1B52F186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reverseGraph</w:t>
      </w:r>
      <w:proofErr w:type="spellEnd"/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y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.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push_back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(x);</w:t>
      </w:r>
    </w:p>
    <w:p w14:paraId="58085993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}</w:t>
      </w:r>
    </w:p>
    <w:p w14:paraId="53614992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565058D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proofErr w:type="gramEnd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bool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&gt; visited(n, </w:t>
      </w:r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false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);</w:t>
      </w:r>
    </w:p>
    <w:p w14:paraId="636CA158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proofErr w:type="gramEnd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&gt; order;</w:t>
      </w:r>
    </w:p>
    <w:p w14:paraId="59768F20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345D968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for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= 0;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&lt; n;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++) {</w:t>
      </w:r>
    </w:p>
    <w:p w14:paraId="05642245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if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(!visited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 {</w:t>
      </w:r>
    </w:p>
    <w:p w14:paraId="6D835C26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dfs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</w:t>
      </w:r>
      <w:proofErr w:type="spellStart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, graph, visited, order);</w:t>
      </w:r>
    </w:p>
    <w:p w14:paraId="637308A7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}</w:t>
      </w:r>
    </w:p>
    <w:p w14:paraId="4F1FC968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}</w:t>
      </w:r>
    </w:p>
    <w:p w14:paraId="117E735A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3B1BEBA2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for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= 0;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&lt; n;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++) {</w:t>
      </w:r>
    </w:p>
    <w:p w14:paraId="392B7893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visited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proofErr w:type="spellStart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=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false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53BD6742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}</w:t>
      </w:r>
    </w:p>
    <w:p w14:paraId="242F303C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415A3ECB" w14:textId="77777777" w:rsidR="00F67A84" w:rsidRPr="00492B9A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fout</w:t>
      </w:r>
      <w:proofErr w:type="spellEnd"/>
      <w:proofErr w:type="gramEnd"/>
      <w:r w:rsidRPr="00492B9A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492B9A">
        <w:rPr>
          <w:rFonts w:ascii="Courier New" w:hAnsi="Courier New" w:cs="Courier New"/>
          <w:color w:val="008080"/>
          <w:kern w:val="0"/>
          <w:sz w:val="24"/>
          <w:szCs w:val="24"/>
        </w:rPr>
        <w:t>&lt;&lt;</w:t>
      </w:r>
      <w:r w:rsidRPr="00492B9A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492B9A">
        <w:rPr>
          <w:rFonts w:ascii="Courier New" w:hAnsi="Courier New" w:cs="Courier New"/>
          <w:color w:val="A31515"/>
          <w:kern w:val="0"/>
          <w:sz w:val="24"/>
          <w:szCs w:val="24"/>
        </w:rPr>
        <w:t>"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</w:rPr>
        <w:t>Компоненты</w:t>
      </w:r>
      <w:r w:rsidRPr="00492B9A">
        <w:rPr>
          <w:rFonts w:ascii="Courier New" w:hAnsi="Courier New" w:cs="Courier New"/>
          <w:color w:val="A31515"/>
          <w:kern w:val="0"/>
          <w:sz w:val="24"/>
          <w:szCs w:val="24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</w:rPr>
        <w:t>сильной</w:t>
      </w:r>
      <w:r w:rsidRPr="00492B9A">
        <w:rPr>
          <w:rFonts w:ascii="Courier New" w:hAnsi="Courier New" w:cs="Courier New"/>
          <w:color w:val="A31515"/>
          <w:kern w:val="0"/>
          <w:sz w:val="24"/>
          <w:szCs w:val="24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</w:rPr>
        <w:t>связности</w:t>
      </w:r>
      <w:r w:rsidRPr="00492B9A">
        <w:rPr>
          <w:rFonts w:ascii="Courier New" w:hAnsi="Courier New" w:cs="Courier New"/>
          <w:color w:val="A31515"/>
          <w:kern w:val="0"/>
          <w:sz w:val="24"/>
          <w:szCs w:val="24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G</w:t>
      </w:r>
      <w:r w:rsidRPr="00492B9A">
        <w:rPr>
          <w:rFonts w:ascii="Courier New" w:hAnsi="Courier New" w:cs="Courier New"/>
          <w:color w:val="A31515"/>
          <w:kern w:val="0"/>
          <w:sz w:val="24"/>
          <w:szCs w:val="24"/>
        </w:rPr>
        <w:t>1:"</w:t>
      </w:r>
      <w:r w:rsidRPr="00492B9A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492B9A">
        <w:rPr>
          <w:rFonts w:ascii="Courier New" w:hAnsi="Courier New" w:cs="Courier New"/>
          <w:color w:val="008080"/>
          <w:kern w:val="0"/>
          <w:sz w:val="24"/>
          <w:szCs w:val="24"/>
        </w:rPr>
        <w:t>&lt;&lt;</w:t>
      </w:r>
      <w:r w:rsidRPr="00492B9A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endl</w:t>
      </w:r>
      <w:proofErr w:type="spellEnd"/>
      <w:r w:rsidRPr="00492B9A"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14:paraId="3E27D926" w14:textId="77777777" w:rsidR="00F67A84" w:rsidRPr="00492B9A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</w:rPr>
      </w:pPr>
    </w:p>
    <w:p w14:paraId="19C253C2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492B9A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number = 1;</w:t>
      </w:r>
    </w:p>
    <w:p w14:paraId="4F1401DB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4D981A3B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for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= (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order.size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() - 1;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&gt;= 0;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--) {</w:t>
      </w:r>
    </w:p>
    <w:p w14:paraId="5F3323F2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v = order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i</w:t>
      </w:r>
      <w:proofErr w:type="spellEnd"/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47F6E4F0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65B9A5D9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if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(!visited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[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v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]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 {</w:t>
      </w:r>
    </w:p>
    <w:p w14:paraId="1E1C6DCB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    </w:t>
      </w:r>
      <w:proofErr w:type="gramStart"/>
      <w:r w:rsidRPr="00F67A84">
        <w:rPr>
          <w:rFonts w:ascii="Courier New" w:hAnsi="Courier New" w:cs="Courier New"/>
          <w:color w:val="2B91AF"/>
          <w:kern w:val="0"/>
          <w:sz w:val="24"/>
          <w:szCs w:val="24"/>
          <w:lang w:val="en-US"/>
        </w:rPr>
        <w:t>vector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&lt;</w:t>
      </w:r>
      <w:proofErr w:type="spellStart"/>
      <w:proofErr w:type="gramEnd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&gt; component;</w:t>
      </w:r>
    </w:p>
    <w:p w14:paraId="43ACD72B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58C75EF7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    </w:t>
      </w:r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dfs2(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v,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reverseGraph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, visited, component);</w:t>
      </w:r>
    </w:p>
    <w:p w14:paraId="73931B78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6D91C07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fout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&lt;&lt;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"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</w:rPr>
        <w:t>Компонента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 xml:space="preserve"> "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&lt;&lt;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number++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&lt;&lt;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": "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0B9117B5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58472E14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for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(</w:t>
      </w:r>
      <w:proofErr w:type="spell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int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u : component) {</w:t>
      </w:r>
    </w:p>
    <w:p w14:paraId="3DBF9F5D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fout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&lt;&lt;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char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'a'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+ u)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&lt;&lt;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A31515"/>
          <w:kern w:val="0"/>
          <w:sz w:val="24"/>
          <w:szCs w:val="24"/>
          <w:lang w:val="en-US"/>
        </w:rPr>
        <w:t>" "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7B51946A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lastRenderedPageBreak/>
        <w:t xml:space="preserve">            }</w:t>
      </w:r>
    </w:p>
    <w:p w14:paraId="03B79A5A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35A91B47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fout</w:t>
      </w:r>
      <w:proofErr w:type="spellEnd"/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r w:rsidRPr="00F67A84">
        <w:rPr>
          <w:rFonts w:ascii="Courier New" w:hAnsi="Courier New" w:cs="Courier New"/>
          <w:color w:val="008080"/>
          <w:kern w:val="0"/>
          <w:sz w:val="24"/>
          <w:szCs w:val="24"/>
          <w:lang w:val="en-US"/>
        </w:rPr>
        <w:t>&lt;&lt;</w:t>
      </w: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</w:t>
      </w:r>
      <w:proofErr w:type="spell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endl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;</w:t>
      </w:r>
    </w:p>
    <w:p w14:paraId="33884F8E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    }</w:t>
      </w:r>
    </w:p>
    <w:p w14:paraId="0F60CF7C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}</w:t>
      </w:r>
    </w:p>
    <w:p w14:paraId="100473CF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15DB82AD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fin.close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);</w:t>
      </w:r>
    </w:p>
    <w:p w14:paraId="2130DC59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spellStart"/>
      <w:proofErr w:type="gramStart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fout.close</w:t>
      </w:r>
      <w:proofErr w:type="spell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(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>);</w:t>
      </w:r>
    </w:p>
    <w:p w14:paraId="6A821055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1AB96A18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</w:p>
    <w:p w14:paraId="5627CCB2" w14:textId="77777777" w:rsidR="00F67A84" w:rsidRPr="00F67A84" w:rsidRDefault="00F67A84" w:rsidP="00F67A84">
      <w:pPr>
        <w:suppressAutoHyphens w:val="0"/>
        <w:autoSpaceDE w:val="0"/>
        <w:autoSpaceDN w:val="0"/>
        <w:adjustRightInd w:val="0"/>
        <w:spacing w:after="0"/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   </w:t>
      </w:r>
      <w:proofErr w:type="gramStart"/>
      <w:r w:rsidRPr="00F67A84">
        <w:rPr>
          <w:rFonts w:ascii="Courier New" w:hAnsi="Courier New" w:cs="Courier New"/>
          <w:color w:val="0000FF"/>
          <w:kern w:val="0"/>
          <w:sz w:val="24"/>
          <w:szCs w:val="24"/>
          <w:lang w:val="en-US"/>
        </w:rPr>
        <w:t>return</w:t>
      </w:r>
      <w:proofErr w:type="gramEnd"/>
      <w:r w:rsidRPr="00F67A84">
        <w:rPr>
          <w:rFonts w:ascii="Courier New" w:hAnsi="Courier New" w:cs="Courier New"/>
          <w:color w:val="000000"/>
          <w:kern w:val="0"/>
          <w:sz w:val="24"/>
          <w:szCs w:val="24"/>
          <w:lang w:val="en-US"/>
        </w:rPr>
        <w:t xml:space="preserve"> 0;</w:t>
      </w:r>
    </w:p>
    <w:p w14:paraId="577B5872" w14:textId="4FE4A86C" w:rsidR="003E4532" w:rsidRPr="00F67A84" w:rsidRDefault="00F67A84" w:rsidP="00F67A84">
      <w:pPr>
        <w:suppressAutoHyphens w:val="0"/>
        <w:spacing w:after="0" w:line="285" w:lineRule="atLeast"/>
        <w:rPr>
          <w:rFonts w:ascii="Courier New" w:eastAsia="Times New Roman" w:hAnsi="Courier New" w:cs="Courier New"/>
          <w:color w:val="CCCCCC"/>
          <w:kern w:val="0"/>
          <w:sz w:val="24"/>
          <w:szCs w:val="24"/>
          <w:lang w:val="aa-ET" w:eastAsia="aa-ET"/>
          <w14:ligatures w14:val="none"/>
        </w:rPr>
      </w:pPr>
      <w:r w:rsidRPr="00F67A84">
        <w:rPr>
          <w:rFonts w:ascii="Courier New" w:hAnsi="Courier New" w:cs="Courier New"/>
          <w:color w:val="000000"/>
          <w:kern w:val="0"/>
          <w:sz w:val="24"/>
          <w:szCs w:val="24"/>
        </w:rPr>
        <w:t>}</w:t>
      </w:r>
    </w:p>
    <w:p w14:paraId="6DC58392" w14:textId="31FCE95A" w:rsidR="003E4532" w:rsidRPr="00F67A84" w:rsidRDefault="003E4532">
      <w:pPr>
        <w:spacing w:after="0"/>
        <w:rPr>
          <w:rFonts w:cs="Times New Roman"/>
          <w:szCs w:val="28"/>
        </w:rPr>
      </w:pPr>
    </w:p>
    <w:p w14:paraId="4E90F6AA" w14:textId="7872D68E" w:rsidR="003E4532" w:rsidRDefault="003E4532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Тестирование:</w:t>
      </w:r>
    </w:p>
    <w:p w14:paraId="6542E867" w14:textId="77777777" w:rsidR="00F67A84" w:rsidRDefault="00F67A84">
      <w:pPr>
        <w:spacing w:after="0"/>
        <w:rPr>
          <w:rFonts w:cs="Times New Roman"/>
          <w:szCs w:val="28"/>
        </w:rPr>
      </w:pPr>
    </w:p>
    <w:p w14:paraId="52DAA8A2" w14:textId="61D15842" w:rsidR="00F67A84" w:rsidRPr="003E4532" w:rsidRDefault="003E4532" w:rsidP="003E4532">
      <w:pPr>
        <w:spacing w:after="0"/>
        <w:rPr>
          <w:rFonts w:cs="Times New Roman"/>
          <w:szCs w:val="28"/>
        </w:rPr>
      </w:pPr>
      <w:r w:rsidRPr="003E4532">
        <w:rPr>
          <w:rFonts w:cs="Times New Roman"/>
          <w:szCs w:val="28"/>
        </w:rPr>
        <w:t xml:space="preserve">Файл: </w:t>
      </w:r>
      <w:r w:rsidR="00F67A84">
        <w:rPr>
          <w:rFonts w:cs="Times New Roman"/>
          <w:szCs w:val="28"/>
          <w:lang w:val="en-US"/>
        </w:rPr>
        <w:t>input</w:t>
      </w:r>
      <w:r w:rsidRPr="003E4532">
        <w:rPr>
          <w:rFonts w:cs="Times New Roman"/>
          <w:szCs w:val="28"/>
        </w:rPr>
        <w:t>.</w:t>
      </w:r>
      <w:proofErr w:type="spellStart"/>
      <w:r w:rsidRPr="003E4532">
        <w:rPr>
          <w:rFonts w:cs="Times New Roman"/>
          <w:szCs w:val="28"/>
        </w:rPr>
        <w:t>txt</w:t>
      </w:r>
      <w:proofErr w:type="spellEnd"/>
    </w:p>
    <w:p w14:paraId="293C1ED9" w14:textId="77777777" w:rsidR="00F67A84" w:rsidRDefault="00F67A84" w:rsidP="00F67A84">
      <w:pPr>
        <w:spacing w:after="0"/>
        <w:rPr>
          <w:rFonts w:cs="Times New Roman"/>
          <w:szCs w:val="28"/>
        </w:rPr>
      </w:pPr>
      <w:r w:rsidRPr="00F67A84">
        <w:rPr>
          <w:rFonts w:cs="Times New Roman"/>
          <w:szCs w:val="28"/>
        </w:rPr>
        <w:t>Компоненты сильной связности G1:</w:t>
      </w:r>
    </w:p>
    <w:p w14:paraId="3733CA92" w14:textId="77777777" w:rsidR="00F67A84" w:rsidRPr="00F67A84" w:rsidRDefault="00F67A84" w:rsidP="00F67A84">
      <w:pPr>
        <w:spacing w:after="0"/>
        <w:rPr>
          <w:rFonts w:cs="Times New Roman"/>
          <w:szCs w:val="28"/>
        </w:rPr>
      </w:pPr>
    </w:p>
    <w:p w14:paraId="027820B6" w14:textId="77777777" w:rsidR="00F67A84" w:rsidRPr="00F67A84" w:rsidRDefault="00F67A84" w:rsidP="00F67A84">
      <w:pPr>
        <w:spacing w:after="0"/>
        <w:rPr>
          <w:rFonts w:cs="Times New Roman"/>
          <w:szCs w:val="28"/>
        </w:rPr>
      </w:pPr>
      <w:r w:rsidRPr="00F67A84">
        <w:rPr>
          <w:rFonts w:cs="Times New Roman"/>
          <w:szCs w:val="28"/>
        </w:rPr>
        <w:t xml:space="preserve">Компонента 1: a b c d </w:t>
      </w:r>
    </w:p>
    <w:p w14:paraId="0A0C2A94" w14:textId="29843A4D" w:rsidR="003E4532" w:rsidRDefault="00F67A84" w:rsidP="00F67A84">
      <w:pPr>
        <w:spacing w:after="0"/>
        <w:rPr>
          <w:rFonts w:cs="Times New Roman"/>
          <w:szCs w:val="28"/>
        </w:rPr>
      </w:pPr>
      <w:r w:rsidRPr="00F67A84">
        <w:rPr>
          <w:rFonts w:cs="Times New Roman"/>
          <w:szCs w:val="28"/>
        </w:rPr>
        <w:t xml:space="preserve">Компонента 2: e g f </w:t>
      </w:r>
    </w:p>
    <w:p w14:paraId="50BD6195" w14:textId="61E29662" w:rsidR="00F67A84" w:rsidRPr="0010665B" w:rsidRDefault="00F67A84" w:rsidP="00F67A84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>………………………………………………………………………………</w:t>
      </w:r>
    </w:p>
    <w:p w14:paraId="0FCA1EE6" w14:textId="77777777" w:rsidR="003E4532" w:rsidRPr="003E4532" w:rsidRDefault="003E4532" w:rsidP="003E4532">
      <w:pPr>
        <w:spacing w:after="0"/>
        <w:rPr>
          <w:rFonts w:cs="Times New Roman"/>
          <w:szCs w:val="28"/>
        </w:rPr>
      </w:pPr>
    </w:p>
    <w:p w14:paraId="58101AB2" w14:textId="3970F365" w:rsidR="003E4532" w:rsidRPr="003E4532" w:rsidRDefault="003E4532" w:rsidP="003E4532">
      <w:pPr>
        <w:spacing w:after="0"/>
        <w:rPr>
          <w:rFonts w:cs="Times New Roman"/>
          <w:szCs w:val="28"/>
        </w:rPr>
      </w:pPr>
      <w:r w:rsidRPr="003E4532">
        <w:rPr>
          <w:rFonts w:cs="Times New Roman"/>
          <w:szCs w:val="28"/>
        </w:rPr>
        <w:t xml:space="preserve">Файл: </w:t>
      </w:r>
      <w:r w:rsidR="00F67A84">
        <w:rPr>
          <w:rFonts w:cs="Times New Roman"/>
          <w:szCs w:val="28"/>
          <w:lang w:val="en-US"/>
        </w:rPr>
        <w:t>input</w:t>
      </w:r>
      <w:r w:rsidR="00F67A84" w:rsidRPr="0010665B">
        <w:rPr>
          <w:rFonts w:cs="Times New Roman"/>
          <w:szCs w:val="28"/>
        </w:rPr>
        <w:t>1</w:t>
      </w:r>
      <w:r w:rsidRPr="003E4532">
        <w:rPr>
          <w:rFonts w:cs="Times New Roman"/>
          <w:szCs w:val="28"/>
        </w:rPr>
        <w:t>.txt</w:t>
      </w:r>
    </w:p>
    <w:p w14:paraId="62B3EF68" w14:textId="77777777" w:rsid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>Компоненты сильной связности G1:</w:t>
      </w:r>
    </w:p>
    <w:p w14:paraId="2A2EFCB0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</w:p>
    <w:p w14:paraId="2BF44CF6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1: h j i </w:t>
      </w:r>
    </w:p>
    <w:p w14:paraId="56394D96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2: a b c d </w:t>
      </w:r>
    </w:p>
    <w:p w14:paraId="2D77A3BD" w14:textId="6F62539F" w:rsidR="00F67A84" w:rsidRP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3: e g f </w:t>
      </w:r>
      <w:r w:rsidR="00F67A84" w:rsidRPr="0010665B">
        <w:rPr>
          <w:rFonts w:cs="Times New Roman"/>
          <w:szCs w:val="28"/>
        </w:rPr>
        <w:t>………………………………………………………………………………</w:t>
      </w:r>
    </w:p>
    <w:p w14:paraId="34AADCE2" w14:textId="77777777" w:rsidR="003E4532" w:rsidRPr="003E4532" w:rsidRDefault="003E4532" w:rsidP="003E4532">
      <w:pPr>
        <w:spacing w:after="0"/>
        <w:rPr>
          <w:rFonts w:cs="Times New Roman"/>
          <w:szCs w:val="28"/>
        </w:rPr>
      </w:pPr>
    </w:p>
    <w:p w14:paraId="19E88C31" w14:textId="56F87990" w:rsidR="003E4532" w:rsidRPr="003E4532" w:rsidRDefault="003E4532" w:rsidP="003E4532">
      <w:pPr>
        <w:spacing w:after="0"/>
        <w:rPr>
          <w:rFonts w:cs="Times New Roman"/>
          <w:szCs w:val="28"/>
        </w:rPr>
      </w:pPr>
      <w:r w:rsidRPr="003E4532">
        <w:rPr>
          <w:rFonts w:cs="Times New Roman"/>
          <w:szCs w:val="28"/>
        </w:rPr>
        <w:t xml:space="preserve">Файл: </w:t>
      </w:r>
      <w:r w:rsidR="00F67A84">
        <w:rPr>
          <w:rFonts w:cs="Times New Roman"/>
          <w:szCs w:val="28"/>
          <w:lang w:val="en-US"/>
        </w:rPr>
        <w:t>input</w:t>
      </w:r>
      <w:r w:rsidR="00F67A84" w:rsidRPr="0010665B">
        <w:rPr>
          <w:rFonts w:cs="Times New Roman"/>
          <w:szCs w:val="28"/>
        </w:rPr>
        <w:t>2</w:t>
      </w:r>
      <w:r w:rsidRPr="003E4532">
        <w:rPr>
          <w:rFonts w:cs="Times New Roman"/>
          <w:szCs w:val="28"/>
        </w:rPr>
        <w:t>.txt</w:t>
      </w:r>
    </w:p>
    <w:p w14:paraId="231D473D" w14:textId="77777777" w:rsid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>Компоненты сильной связности G1</w:t>
      </w:r>
    </w:p>
    <w:p w14:paraId="4C4F03BB" w14:textId="707F4198" w:rsidR="0010665B" w:rsidRPr="0010665B" w:rsidRDefault="0010665B" w:rsidP="0010665B">
      <w:pPr>
        <w:spacing w:after="0"/>
        <w:rPr>
          <w:rFonts w:cs="Times New Roman"/>
          <w:szCs w:val="28"/>
        </w:rPr>
      </w:pPr>
    </w:p>
    <w:p w14:paraId="0E4F0636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1: a d b </w:t>
      </w:r>
    </w:p>
    <w:p w14:paraId="08AE00F7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2: c </w:t>
      </w:r>
    </w:p>
    <w:p w14:paraId="2A4DDDED" w14:textId="4A261350" w:rsidR="003E4532" w:rsidRDefault="0010665B" w:rsidP="003E4532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3: e </w:t>
      </w:r>
    </w:p>
    <w:p w14:paraId="6D81F14C" w14:textId="2D12ED4B" w:rsidR="0010665B" w:rsidRDefault="0010665B" w:rsidP="003E4532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>………………………………………………………………………………</w:t>
      </w:r>
    </w:p>
    <w:p w14:paraId="31BFBF54" w14:textId="77777777" w:rsidR="0010665B" w:rsidRPr="003E4532" w:rsidRDefault="0010665B" w:rsidP="003E4532">
      <w:pPr>
        <w:spacing w:after="0"/>
        <w:rPr>
          <w:rFonts w:cs="Times New Roman"/>
          <w:szCs w:val="28"/>
        </w:rPr>
      </w:pPr>
    </w:p>
    <w:p w14:paraId="0847A990" w14:textId="3063AF13" w:rsidR="003E4532" w:rsidRPr="003E4532" w:rsidRDefault="003E4532" w:rsidP="003E4532">
      <w:pPr>
        <w:spacing w:after="0"/>
        <w:rPr>
          <w:rFonts w:cs="Times New Roman"/>
          <w:szCs w:val="28"/>
        </w:rPr>
      </w:pPr>
      <w:r w:rsidRPr="003E4532">
        <w:rPr>
          <w:rFonts w:cs="Times New Roman"/>
          <w:szCs w:val="28"/>
        </w:rPr>
        <w:t xml:space="preserve">Файл: </w:t>
      </w:r>
      <w:r w:rsidR="00F67A84">
        <w:rPr>
          <w:rFonts w:cs="Times New Roman"/>
          <w:szCs w:val="28"/>
          <w:lang w:val="en-US"/>
        </w:rPr>
        <w:t>input</w:t>
      </w:r>
      <w:r w:rsidR="00F67A84" w:rsidRPr="0010665B">
        <w:rPr>
          <w:rFonts w:cs="Times New Roman"/>
          <w:szCs w:val="28"/>
        </w:rPr>
        <w:t>3</w:t>
      </w:r>
      <w:r w:rsidRPr="003E4532">
        <w:rPr>
          <w:rFonts w:cs="Times New Roman"/>
          <w:szCs w:val="28"/>
        </w:rPr>
        <w:t>.txt</w:t>
      </w:r>
    </w:p>
    <w:p w14:paraId="10820EB4" w14:textId="77777777" w:rsid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>Компоненты сильной связности G1:</w:t>
      </w:r>
    </w:p>
    <w:p w14:paraId="3E2730BC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</w:p>
    <w:p w14:paraId="687AC3C3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1: h </w:t>
      </w:r>
    </w:p>
    <w:p w14:paraId="48B50EC5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2: i </w:t>
      </w:r>
    </w:p>
    <w:p w14:paraId="650469DD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3: f </w:t>
      </w:r>
    </w:p>
    <w:p w14:paraId="755E3C5E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4: g </w:t>
      </w:r>
    </w:p>
    <w:p w14:paraId="3B3ED05E" w14:textId="77777777" w:rsidR="0010665B" w:rsidRPr="0010665B" w:rsidRDefault="0010665B" w:rsidP="0010665B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 xml:space="preserve">Компонента 5: a d b j c </w:t>
      </w:r>
    </w:p>
    <w:p w14:paraId="7B403208" w14:textId="00857790" w:rsidR="00F67A84" w:rsidRDefault="0010665B">
      <w:pPr>
        <w:spacing w:after="0"/>
        <w:rPr>
          <w:rFonts w:cs="Times New Roman"/>
          <w:szCs w:val="28"/>
          <w:lang w:val="en-US"/>
        </w:rPr>
      </w:pPr>
      <w:r w:rsidRPr="0010665B">
        <w:rPr>
          <w:rFonts w:cs="Times New Roman"/>
          <w:szCs w:val="28"/>
        </w:rPr>
        <w:t>Компонента</w:t>
      </w:r>
      <w:r w:rsidRPr="0010665B">
        <w:rPr>
          <w:rFonts w:cs="Times New Roman"/>
          <w:szCs w:val="28"/>
          <w:lang w:val="en-US"/>
        </w:rPr>
        <w:t xml:space="preserve"> 6: e </w:t>
      </w:r>
    </w:p>
    <w:p w14:paraId="0812BFF5" w14:textId="318641FC" w:rsidR="00AF2CBD" w:rsidRDefault="00AF2CBD">
      <w:pPr>
        <w:spacing w:after="0"/>
        <w:rPr>
          <w:rFonts w:cs="Times New Roman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69E288F" wp14:editId="7C86986A">
            <wp:extent cx="4752975" cy="42386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4E33" w14:textId="77777777" w:rsidR="00AF2CBD" w:rsidRPr="0010665B" w:rsidRDefault="00AF2CBD" w:rsidP="00AF2CBD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>………………………………………………………………………………</w:t>
      </w:r>
    </w:p>
    <w:p w14:paraId="2ECBBEDD" w14:textId="77777777" w:rsidR="00AF2CBD" w:rsidRPr="003E4532" w:rsidRDefault="00AF2CBD" w:rsidP="00AF2CBD">
      <w:pPr>
        <w:spacing w:after="0"/>
        <w:rPr>
          <w:rFonts w:cs="Times New Roman"/>
          <w:szCs w:val="28"/>
        </w:rPr>
      </w:pPr>
    </w:p>
    <w:p w14:paraId="5965F0F0" w14:textId="206F543A" w:rsidR="00AF2CBD" w:rsidRPr="003E4532" w:rsidRDefault="00AF2CBD" w:rsidP="00AF2CBD">
      <w:pPr>
        <w:spacing w:after="0"/>
        <w:rPr>
          <w:rFonts w:cs="Times New Roman"/>
          <w:szCs w:val="28"/>
        </w:rPr>
      </w:pPr>
      <w:r w:rsidRPr="003E4532">
        <w:rPr>
          <w:rFonts w:cs="Times New Roman"/>
          <w:szCs w:val="28"/>
        </w:rPr>
        <w:t xml:space="preserve">Файл: </w:t>
      </w:r>
      <w:r>
        <w:rPr>
          <w:rFonts w:cs="Times New Roman"/>
          <w:szCs w:val="28"/>
          <w:lang w:val="en-US"/>
        </w:rPr>
        <w:t>input</w:t>
      </w:r>
      <w:r>
        <w:rPr>
          <w:rFonts w:cs="Times New Roman"/>
          <w:szCs w:val="28"/>
        </w:rPr>
        <w:t>4</w:t>
      </w:r>
      <w:r w:rsidRPr="003E4532">
        <w:rPr>
          <w:rFonts w:cs="Times New Roman"/>
          <w:szCs w:val="28"/>
        </w:rPr>
        <w:t>.txt</w:t>
      </w:r>
    </w:p>
    <w:p w14:paraId="36D8FA0F" w14:textId="77777777" w:rsidR="00AF2CBD" w:rsidRDefault="00AF2CBD" w:rsidP="00AF2CBD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>Компоненты сильной связности G1</w:t>
      </w:r>
    </w:p>
    <w:p w14:paraId="61D57932" w14:textId="77777777" w:rsidR="00AF2CBD" w:rsidRDefault="00AF2CBD" w:rsidP="00AF2CBD">
      <w:pPr>
        <w:spacing w:after="0"/>
        <w:rPr>
          <w:rFonts w:cs="Times New Roman"/>
          <w:szCs w:val="28"/>
        </w:rPr>
      </w:pPr>
    </w:p>
    <w:p w14:paraId="0F4384A3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1: a b c d j</w:t>
      </w:r>
    </w:p>
    <w:p w14:paraId="2C442ADF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2: f</w:t>
      </w:r>
    </w:p>
    <w:p w14:paraId="4E2D75B1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3: g</w:t>
      </w:r>
    </w:p>
    <w:p w14:paraId="4108E87C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4: h</w:t>
      </w:r>
    </w:p>
    <w:p w14:paraId="0DCBA714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5: i</w:t>
      </w:r>
    </w:p>
    <w:p w14:paraId="58D56F6C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6: e</w:t>
      </w:r>
    </w:p>
    <w:p w14:paraId="0F20752D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7: k l m n t</w:t>
      </w:r>
    </w:p>
    <w:p w14:paraId="6B3C0B3F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8: p</w:t>
      </w:r>
    </w:p>
    <w:p w14:paraId="79887029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9: q</w:t>
      </w:r>
    </w:p>
    <w:p w14:paraId="0243D3E7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10: r</w:t>
      </w:r>
    </w:p>
    <w:p w14:paraId="7F24F3E5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11: s</w:t>
      </w:r>
    </w:p>
    <w:p w14:paraId="47AD9420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12: o</w:t>
      </w:r>
    </w:p>
    <w:p w14:paraId="69186AD0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13: u v w x B</w:t>
      </w:r>
    </w:p>
    <w:p w14:paraId="68C68993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14: z</w:t>
      </w:r>
    </w:p>
    <w:p w14:paraId="2398A857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15: A</w:t>
      </w:r>
    </w:p>
    <w:p w14:paraId="327EE693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16: C</w:t>
      </w:r>
    </w:p>
    <w:p w14:paraId="49606E7E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17: D</w:t>
      </w:r>
    </w:p>
    <w:p w14:paraId="137BB07E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18: y</w:t>
      </w:r>
    </w:p>
    <w:p w14:paraId="0B2E87A7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19: E F G H N</w:t>
      </w:r>
    </w:p>
    <w:p w14:paraId="1316B5C9" w14:textId="77777777" w:rsidR="00AF2CBD" w:rsidRPr="00AF2CBD" w:rsidRDefault="00AF2CBD" w:rsidP="00AF2CBD">
      <w:pPr>
        <w:spacing w:after="0"/>
        <w:rPr>
          <w:rFonts w:cs="Times New Roman"/>
          <w:szCs w:val="28"/>
          <w:lang w:val="en-US"/>
        </w:rPr>
      </w:pPr>
      <w:r w:rsidRPr="00AF2CBD">
        <w:rPr>
          <w:rFonts w:cs="Times New Roman"/>
          <w:szCs w:val="28"/>
        </w:rPr>
        <w:lastRenderedPageBreak/>
        <w:t>Компонента</w:t>
      </w:r>
      <w:r w:rsidRPr="00AF2CBD">
        <w:rPr>
          <w:rFonts w:cs="Times New Roman"/>
          <w:szCs w:val="28"/>
          <w:lang w:val="en-US"/>
        </w:rPr>
        <w:t xml:space="preserve"> 20: I J K L M P Q R S O</w:t>
      </w:r>
    </w:p>
    <w:p w14:paraId="6948A89F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21: T</w:t>
      </w:r>
    </w:p>
    <w:p w14:paraId="2379DC57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22: U</w:t>
      </w:r>
    </w:p>
    <w:p w14:paraId="1506C3C2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23: V</w:t>
      </w:r>
    </w:p>
    <w:p w14:paraId="3F90AE43" w14:textId="77777777" w:rsidR="00AF2CBD" w:rsidRPr="00AF2CBD" w:rsidRDefault="00AF2CBD" w:rsidP="00AF2CBD">
      <w:pPr>
        <w:spacing w:after="0"/>
        <w:rPr>
          <w:rFonts w:cs="Times New Roman"/>
          <w:szCs w:val="28"/>
        </w:rPr>
      </w:pPr>
      <w:r w:rsidRPr="00AF2CBD">
        <w:rPr>
          <w:rFonts w:cs="Times New Roman"/>
          <w:szCs w:val="28"/>
        </w:rPr>
        <w:t>Компонента 24: W</w:t>
      </w:r>
    </w:p>
    <w:p w14:paraId="7A6162A8" w14:textId="77777777" w:rsidR="00AF2CBD" w:rsidRDefault="00AF2CBD" w:rsidP="00AF2CBD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Компонента 25: </w:t>
      </w:r>
      <w:r w:rsidRPr="00AF2CBD">
        <w:rPr>
          <w:rFonts w:cs="Times New Roman"/>
          <w:szCs w:val="28"/>
        </w:rPr>
        <w:t>X</w:t>
      </w:r>
      <w:r>
        <w:rPr>
          <w:rFonts w:cs="Times New Roman"/>
          <w:szCs w:val="28"/>
        </w:rPr>
        <w:t xml:space="preserve"> </w:t>
      </w:r>
    </w:p>
    <w:p w14:paraId="39C03995" w14:textId="57CD5185" w:rsidR="00AF2CBD" w:rsidRDefault="00AF2CBD" w:rsidP="00AF2CBD">
      <w:pPr>
        <w:spacing w:after="0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7ABD4FC0" wp14:editId="0D80DE3E">
            <wp:extent cx="5939790" cy="6075680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A19E22" w14:textId="0512B541" w:rsidR="00AF2CBD" w:rsidRDefault="00AF2CBD" w:rsidP="00AF2CBD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>………………………………………………………………………………</w:t>
      </w:r>
    </w:p>
    <w:p w14:paraId="529209A0" w14:textId="77777777" w:rsidR="00AF2CBD" w:rsidRDefault="00AF2CBD">
      <w:pPr>
        <w:spacing w:after="0"/>
        <w:rPr>
          <w:rFonts w:cs="Times New Roman"/>
          <w:szCs w:val="28"/>
          <w:lang w:val="en-US"/>
        </w:rPr>
      </w:pPr>
    </w:p>
    <w:p w14:paraId="2D7341E2" w14:textId="77777777" w:rsidR="00AF2CBD" w:rsidRPr="0010665B" w:rsidRDefault="00AF2CBD">
      <w:pPr>
        <w:spacing w:after="0"/>
        <w:rPr>
          <w:rFonts w:cs="Times New Roman"/>
          <w:szCs w:val="28"/>
          <w:lang w:val="en-US"/>
        </w:rPr>
      </w:pPr>
    </w:p>
    <w:p w14:paraId="30B50E53" w14:textId="06746AD8" w:rsidR="001B35A0" w:rsidRPr="0010665B" w:rsidRDefault="003E4532">
      <w:pPr>
        <w:rPr>
          <w:szCs w:val="28"/>
          <w:lang w:val="en-US"/>
        </w:rPr>
      </w:pPr>
      <w:r>
        <w:rPr>
          <w:szCs w:val="28"/>
        </w:rPr>
        <w:t>Задание</w:t>
      </w:r>
      <w:r w:rsidRPr="0010665B">
        <w:rPr>
          <w:szCs w:val="28"/>
          <w:lang w:val="en-US"/>
        </w:rPr>
        <w:t xml:space="preserve"> 2:</w:t>
      </w:r>
    </w:p>
    <w:p w14:paraId="19C8DE49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iostream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</w:t>
      </w:r>
    </w:p>
    <w:p w14:paraId="4A04493F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#include &lt;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fstream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</w:t>
      </w:r>
    </w:p>
    <w:p w14:paraId="217ACE9B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#include &lt;vector&gt;</w:t>
      </w:r>
    </w:p>
    <w:p w14:paraId="7F54C62E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#include &lt;algorithm&gt;</w:t>
      </w:r>
    </w:p>
    <w:p w14:paraId="7243C38D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2CB1E758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lastRenderedPageBreak/>
        <w:t>using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namespace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std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;</w:t>
      </w:r>
    </w:p>
    <w:p w14:paraId="4004DCD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1598A442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vector&lt;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vector&lt;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&gt;&gt; graph;</w:t>
      </w:r>
    </w:p>
    <w:p w14:paraId="1BE23964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vector&lt;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pair&lt;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&gt;&gt; edges;</w:t>
      </w:r>
    </w:p>
    <w:p w14:paraId="50C07AC2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vector&lt;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 tin, low;</w:t>
      </w:r>
    </w:p>
    <w:p w14:paraId="03323E9F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vector&lt;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bool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 used;</w:t>
      </w:r>
    </w:p>
    <w:p w14:paraId="3998FA9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vector&lt;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 points;</w:t>
      </w:r>
    </w:p>
    <w:p w14:paraId="3CD1EF09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vector&lt;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pair&lt;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&gt;&gt; bridges;</w:t>
      </w:r>
    </w:p>
    <w:p w14:paraId="5CCC12FF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1C019B9A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timer = 0;</w:t>
      </w:r>
    </w:p>
    <w:p w14:paraId="04BB2A0E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1B491D07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void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dfs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v,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parentEdge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 {</w:t>
      </w:r>
    </w:p>
    <w:p w14:paraId="5EEB4306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used[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v] = true;</w:t>
      </w:r>
    </w:p>
    <w:p w14:paraId="027720D7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tin[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v] = low[v] = ++timer;</w:t>
      </w:r>
    </w:p>
    <w:p w14:paraId="2F337B8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children = 0;</w:t>
      </w:r>
    </w:p>
    <w:p w14:paraId="6517807A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51A8B84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)graph[v].size();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++) {</w:t>
      </w:r>
    </w:p>
    <w:p w14:paraId="50B1CA6A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u = graph[v][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];</w:t>
      </w:r>
    </w:p>
    <w:p w14:paraId="4FAF29CF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0DE3DA38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id = -1;</w:t>
      </w:r>
    </w:p>
    <w:p w14:paraId="79375F0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5C454A5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j = 0; j &lt;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edges.size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(); j++) {</w:t>
      </w:r>
    </w:p>
    <w:p w14:paraId="69429BE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((edges[j].first == v &amp;&amp; edges[j].second == u) ||</w:t>
      </w:r>
    </w:p>
    <w:p w14:paraId="3B6345F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(edges[j].first == u &amp;&amp; edges[j].second == v)) {</w:t>
      </w:r>
    </w:p>
    <w:p w14:paraId="6A7F907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(j !=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parentEdge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 {</w:t>
      </w:r>
    </w:p>
    <w:p w14:paraId="3AD5CB2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id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= j;</w:t>
      </w:r>
    </w:p>
    <w:p w14:paraId="36DF20D6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break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;</w:t>
      </w:r>
    </w:p>
    <w:p w14:paraId="28FB75C7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}</w:t>
      </w:r>
    </w:p>
    <w:p w14:paraId="51E22A6F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}</w:t>
      </w:r>
    </w:p>
    <w:p w14:paraId="6C82C7AD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70333281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77256609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(id == -1 || id ==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parentEdge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</w:t>
      </w:r>
    </w:p>
    <w:p w14:paraId="70C86C1D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continue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;</w:t>
      </w:r>
    </w:p>
    <w:p w14:paraId="53E896AF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1CE9A50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(tin[u] != 0) {</w:t>
      </w:r>
    </w:p>
    <w:p w14:paraId="4A6D7F4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low[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v] = min(low[v], tin[u]);</w:t>
      </w:r>
    </w:p>
    <w:p w14:paraId="65B95A74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} else {</w:t>
      </w:r>
    </w:p>
    <w:p w14:paraId="12CFF7C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children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++;</w:t>
      </w:r>
    </w:p>
    <w:p w14:paraId="4F6216EA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dfs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u, id);</w:t>
      </w:r>
    </w:p>
    <w:p w14:paraId="0115E5A1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low[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v] = min(low[v], low[u]);</w:t>
      </w:r>
    </w:p>
    <w:p w14:paraId="40170411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4E03CAF4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(low[u] &gt; tin[v])</w:t>
      </w:r>
    </w:p>
    <w:p w14:paraId="028DE296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bridges.push_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back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{v, u});</w:t>
      </w:r>
    </w:p>
    <w:p w14:paraId="183A563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1109EE3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(low[u] &gt;= tin[v] &amp;&amp;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parentEdge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!= -1)</w:t>
      </w:r>
    </w:p>
    <w:p w14:paraId="4503D4D2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points.push_back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(v);</w:t>
      </w:r>
    </w:p>
    <w:p w14:paraId="3F086244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}</w:t>
      </w:r>
    </w:p>
    <w:p w14:paraId="3FAEACB6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2B248C1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341E7318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parentEdge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== -1 &amp;&amp; children &gt; 1)</w:t>
      </w:r>
    </w:p>
    <w:p w14:paraId="0F32306B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points.push_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back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v);</w:t>
      </w:r>
    </w:p>
    <w:p w14:paraId="13784467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}</w:t>
      </w:r>
    </w:p>
    <w:p w14:paraId="07E4DA7E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719EDAA7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lastRenderedPageBreak/>
        <w:t>void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componentDFS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v, vector&lt;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bool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&gt;&amp; visited,</w:t>
      </w:r>
    </w:p>
    <w:p w14:paraId="7637326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vector&lt;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&gt;&amp; component) {</w:t>
      </w:r>
    </w:p>
    <w:p w14:paraId="3E965FE2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visited[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v] = true;</w:t>
      </w:r>
    </w:p>
    <w:p w14:paraId="29E92450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component.push_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back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v);</w:t>
      </w:r>
    </w:p>
    <w:p w14:paraId="7022E847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0635D61F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u : graph[v]) {</w:t>
      </w:r>
    </w:p>
    <w:p w14:paraId="5A640D2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(!visited[u] &amp;&amp;</w:t>
      </w:r>
    </w:p>
    <w:p w14:paraId="4B5932E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find(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points.begin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(),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points.end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(), u) ==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points.end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()) {</w:t>
      </w:r>
    </w:p>
    <w:p w14:paraId="3801FE44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componentDFS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u, visited, component);</w:t>
      </w:r>
    </w:p>
    <w:p w14:paraId="3F843B56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4EE53AC4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4B0C59F4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}</w:t>
      </w:r>
    </w:p>
    <w:p w14:paraId="33E3BCEF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42D3E7C1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main() {</w:t>
      </w:r>
    </w:p>
    <w:p w14:paraId="566EA32A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ifstream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fin("input.txt");</w:t>
      </w:r>
    </w:p>
    <w:p w14:paraId="6D766A1B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ofstream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fout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("output.txt");</w:t>
      </w:r>
    </w:p>
    <w:p w14:paraId="72D18491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6AD7AB21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(!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fin.is_open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()) {</w:t>
      </w:r>
    </w:p>
    <w:p w14:paraId="6ECD05F3" w14:textId="77777777" w:rsidR="0010665B" w:rsidRPr="00492B9A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cout</w:t>
      </w:r>
      <w:proofErr w:type="spellEnd"/>
      <w:proofErr w:type="gramEnd"/>
      <w:r w:rsidRPr="00492B9A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&lt;&lt; "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Ошибка</w:t>
      </w:r>
      <w:r w:rsidRPr="00492B9A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открытия</w:t>
      </w:r>
      <w:r w:rsidRPr="00492B9A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input</w:t>
      </w:r>
      <w:r w:rsidRPr="00492B9A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.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txt</w:t>
      </w:r>
      <w:r w:rsidRPr="00492B9A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";</w:t>
      </w:r>
    </w:p>
    <w:p w14:paraId="4A6A29F2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92B9A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1;</w:t>
      </w:r>
    </w:p>
    <w:p w14:paraId="65D80DB1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2C9224E8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7D9E9771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n, m;</w:t>
      </w:r>
    </w:p>
    <w:p w14:paraId="4824CEF9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fin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&gt;&gt; n &gt;&gt; m;</w:t>
      </w:r>
    </w:p>
    <w:p w14:paraId="4725094A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72E225C2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graph.resize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n);</w:t>
      </w:r>
    </w:p>
    <w:p w14:paraId="68CF876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tin.assign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n, 0);</w:t>
      </w:r>
    </w:p>
    <w:p w14:paraId="7C8B357D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low.assign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n, 0);</w:t>
      </w:r>
    </w:p>
    <w:p w14:paraId="038FF4E6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used.assign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n, false);</w:t>
      </w:r>
    </w:p>
    <w:p w14:paraId="44B2D207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1B303268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 m;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++) {</w:t>
      </w:r>
    </w:p>
    <w:p w14:paraId="230A8DC9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char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a, b;</w:t>
      </w:r>
    </w:p>
    <w:p w14:paraId="66EE0EDD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fin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&gt;&gt; a &gt;&gt; b;</w:t>
      </w:r>
    </w:p>
    <w:p w14:paraId="55BD32FD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5659F3AB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x = a - 'a';</w:t>
      </w:r>
    </w:p>
    <w:p w14:paraId="53E5C634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y = b - 'a';</w:t>
      </w:r>
    </w:p>
    <w:p w14:paraId="30F1A5FD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4179A05E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edges.push_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back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{x, y});</w:t>
      </w:r>
    </w:p>
    <w:p w14:paraId="720A1E99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graph[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x].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push_back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(y);</w:t>
      </w:r>
    </w:p>
    <w:p w14:paraId="0944B55E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graph[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y].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push_back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(x);</w:t>
      </w:r>
    </w:p>
    <w:p w14:paraId="2BEE8C46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79882AF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77E49E17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 n;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++) {</w:t>
      </w:r>
    </w:p>
    <w:p w14:paraId="1891D54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(!used[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])</w:t>
      </w:r>
    </w:p>
    <w:p w14:paraId="2DAF3D6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dfs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, -1);</w:t>
      </w:r>
    </w:p>
    <w:p w14:paraId="36D2D4D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513BCF5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7E8EF068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sort(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points.begin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(),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points.end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());</w:t>
      </w:r>
    </w:p>
    <w:p w14:paraId="4CA9CCE0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points.erase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unique(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points.begin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(),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points.end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()),</w:t>
      </w:r>
    </w:p>
    <w:p w14:paraId="29259A66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points.end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));</w:t>
      </w:r>
    </w:p>
    <w:p w14:paraId="22A0F98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14923612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fout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&lt;&lt; "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Точки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сочленения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: ";</w:t>
      </w:r>
    </w:p>
    <w:p w14:paraId="48310B9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lastRenderedPageBreak/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v : points)</w:t>
      </w:r>
    </w:p>
    <w:p w14:paraId="1C963211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fout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&lt;&lt; char('a' + v) &lt;&lt; " ";</w:t>
      </w:r>
    </w:p>
    <w:p w14:paraId="490B6EF9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56AD1428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fout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&lt;&lt; "\n\n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Мосты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:\n";</w:t>
      </w:r>
    </w:p>
    <w:p w14:paraId="48EB2A3B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(auto e : bridges)</w:t>
      </w:r>
    </w:p>
    <w:p w14:paraId="00C0024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fout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&lt;&lt; char('a' +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e.first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 &lt;&lt; " - "</w:t>
      </w:r>
    </w:p>
    <w:p w14:paraId="61237C3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&lt;&lt;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char(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'a' +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e.second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 &lt;&lt; "\n";</w:t>
      </w:r>
    </w:p>
    <w:p w14:paraId="2961F6F8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2E4C5FF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fout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&lt;&lt; "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\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nКомпоненты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после удаления точек сочленения:\n";</w:t>
      </w:r>
    </w:p>
    <w:p w14:paraId="430B22D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</w:pPr>
    </w:p>
    <w:p w14:paraId="1D45235F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vector&lt;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bool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 visited(n, false);</w:t>
      </w:r>
    </w:p>
    <w:p w14:paraId="006AB800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number = 1;</w:t>
      </w:r>
    </w:p>
    <w:p w14:paraId="19218C3A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370D57B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= 0;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 n;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++) {</w:t>
      </w:r>
    </w:p>
    <w:p w14:paraId="15EA501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(!visited[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] &amp;&amp;</w:t>
      </w:r>
    </w:p>
    <w:p w14:paraId="590EA332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find(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points.begin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(),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points.end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(),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) == 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points.end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()) {</w:t>
      </w:r>
    </w:p>
    <w:p w14:paraId="21979B2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vector&lt;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&gt; component;</w:t>
      </w:r>
    </w:p>
    <w:p w14:paraId="5027961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componentDFS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, visited, component);</w:t>
      </w:r>
    </w:p>
    <w:p w14:paraId="19B593F3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65F98F77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fout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&lt;&lt; "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Компонента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" &lt;&lt; number++ &lt;&lt; ": ";</w:t>
      </w:r>
    </w:p>
    <w:p w14:paraId="3201BF4B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for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int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v : component)</w:t>
      </w:r>
    </w:p>
    <w:p w14:paraId="08146BC7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fout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&lt;&lt; char('a' + v) &lt;&lt; " ";</w:t>
      </w:r>
    </w:p>
    <w:p w14:paraId="1277685E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fout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&lt;&lt; "\n";</w:t>
      </w:r>
    </w:p>
    <w:p w14:paraId="09EBA509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3026F74D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61EA252E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6EA1383D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fout.close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);</w:t>
      </w:r>
    </w:p>
    <w:p w14:paraId="39F776E5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fin.close</w:t>
      </w:r>
      <w:proofErr w:type="spell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);</w:t>
      </w:r>
    </w:p>
    <w:p w14:paraId="6598F70C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</w:p>
    <w:p w14:paraId="384A689E" w14:textId="77777777" w:rsidR="0010665B" w:rsidRPr="0010665B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cout</w:t>
      </w:r>
      <w:proofErr w:type="spellEnd"/>
      <w:proofErr w:type="gramEnd"/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&lt;&lt; "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Результат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записан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eastAsia="ru-RU"/>
          <w14:ligatures w14:val="none"/>
        </w:rPr>
        <w:t>в</w:t>
      </w: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output.txt";</w:t>
      </w:r>
    </w:p>
    <w:p w14:paraId="199C4666" w14:textId="77777777" w:rsidR="0010665B" w:rsidRPr="00492B9A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10665B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492B9A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return</w:t>
      </w:r>
      <w:proofErr w:type="gramEnd"/>
      <w:r w:rsidRPr="00492B9A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 xml:space="preserve"> 0;</w:t>
      </w:r>
    </w:p>
    <w:p w14:paraId="1B457818" w14:textId="77777777" w:rsidR="0010665B" w:rsidRPr="00492B9A" w:rsidRDefault="0010665B" w:rsidP="001066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</w:pPr>
      <w:r w:rsidRPr="00492B9A">
        <w:rPr>
          <w:rFonts w:ascii="Courier New" w:eastAsia="Times New Roman" w:hAnsi="Courier New" w:cs="Courier New"/>
          <w:kern w:val="0"/>
          <w:sz w:val="24"/>
          <w:szCs w:val="24"/>
          <w:lang w:val="en-US" w:eastAsia="ru-RU"/>
          <w14:ligatures w14:val="none"/>
        </w:rPr>
        <w:t>}</w:t>
      </w:r>
    </w:p>
    <w:p w14:paraId="3B33858F" w14:textId="77777777" w:rsidR="003E4532" w:rsidRPr="00F67A84" w:rsidRDefault="003E4532">
      <w:pPr>
        <w:rPr>
          <w:szCs w:val="28"/>
          <w:lang w:val="aa-ET"/>
        </w:rPr>
      </w:pPr>
    </w:p>
    <w:p w14:paraId="336EE56A" w14:textId="77777777" w:rsidR="00493458" w:rsidRDefault="003E4532" w:rsidP="003E4532">
      <w:pPr>
        <w:spacing w:after="0" w:line="285" w:lineRule="atLeast"/>
        <w:rPr>
          <w:rFonts w:cs="Times New Roman"/>
          <w:szCs w:val="28"/>
          <w:lang w:val="aa-ET"/>
        </w:rPr>
      </w:pPr>
      <w:r w:rsidRPr="00F67A84">
        <w:rPr>
          <w:rFonts w:cs="Times New Roman"/>
          <w:szCs w:val="28"/>
          <w:lang w:val="aa-ET"/>
        </w:rPr>
        <w:t>Тестирование:</w:t>
      </w:r>
    </w:p>
    <w:p w14:paraId="0A82CF01" w14:textId="4063D72B" w:rsidR="003E4532" w:rsidRPr="00F67A84" w:rsidRDefault="003E4532" w:rsidP="003E4532">
      <w:pPr>
        <w:spacing w:after="0" w:line="285" w:lineRule="atLeast"/>
        <w:rPr>
          <w:rFonts w:cs="Times New Roman"/>
          <w:szCs w:val="28"/>
          <w:lang w:val="aa-ET"/>
        </w:rPr>
      </w:pPr>
      <w:r w:rsidRPr="00F67A84">
        <w:rPr>
          <w:rFonts w:cs="Times New Roman"/>
          <w:szCs w:val="28"/>
          <w:lang w:val="aa-ET"/>
        </w:rPr>
        <w:br/>
        <w:t>Файл: test1.txt</w:t>
      </w:r>
    </w:p>
    <w:p w14:paraId="574C1023" w14:textId="04839199" w:rsidR="003E4532" w:rsidRPr="00F67A84" w:rsidRDefault="00493458" w:rsidP="003E4532">
      <w:pPr>
        <w:spacing w:after="0" w:line="285" w:lineRule="atLeast"/>
        <w:rPr>
          <w:rFonts w:cs="Times New Roman"/>
          <w:szCs w:val="28"/>
          <w:lang w:val="aa-ET"/>
        </w:rPr>
      </w:pPr>
      <w:r>
        <w:rPr>
          <w:rFonts w:cs="Times New Roman"/>
          <w:szCs w:val="28"/>
          <w:lang w:val="aa-ET"/>
        </w:rPr>
        <w:t>Вершин: 7, Рёбер: 8</w:t>
      </w:r>
    </w:p>
    <w:p w14:paraId="1C13E017" w14:textId="77777777" w:rsidR="003E4532" w:rsidRPr="00F67A84" w:rsidRDefault="003E4532" w:rsidP="003E4532">
      <w:pPr>
        <w:spacing w:after="0" w:line="285" w:lineRule="atLeast"/>
        <w:rPr>
          <w:rFonts w:cs="Times New Roman"/>
          <w:szCs w:val="28"/>
          <w:lang w:val="aa-ET"/>
        </w:rPr>
      </w:pPr>
    </w:p>
    <w:p w14:paraId="1C48F7F9" w14:textId="77777777" w:rsidR="00493458" w:rsidRPr="00493458" w:rsidRDefault="00493458" w:rsidP="00493458">
      <w:pPr>
        <w:spacing w:after="0" w:line="285" w:lineRule="atLeast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Точки сочленения: c e </w:t>
      </w:r>
    </w:p>
    <w:p w14:paraId="365DC05B" w14:textId="77777777" w:rsidR="00493458" w:rsidRPr="00493458" w:rsidRDefault="00493458" w:rsidP="00493458">
      <w:pPr>
        <w:spacing w:after="0" w:line="285" w:lineRule="atLeast"/>
        <w:rPr>
          <w:rFonts w:cs="Times New Roman"/>
          <w:szCs w:val="28"/>
        </w:rPr>
      </w:pPr>
    </w:p>
    <w:p w14:paraId="45A9460A" w14:textId="77777777" w:rsidR="00493458" w:rsidRPr="00493458" w:rsidRDefault="00493458" w:rsidP="00493458">
      <w:pPr>
        <w:spacing w:after="0" w:line="285" w:lineRule="atLeast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Мосты:</w:t>
      </w:r>
    </w:p>
    <w:p w14:paraId="09F0C574" w14:textId="77777777" w:rsidR="00493458" w:rsidRPr="00493458" w:rsidRDefault="00493458" w:rsidP="00493458">
      <w:pPr>
        <w:spacing w:after="0" w:line="285" w:lineRule="atLeast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c - d</w:t>
      </w:r>
    </w:p>
    <w:p w14:paraId="74D3A21E" w14:textId="77777777" w:rsidR="00493458" w:rsidRPr="00493458" w:rsidRDefault="00493458" w:rsidP="00493458">
      <w:pPr>
        <w:spacing w:after="0" w:line="285" w:lineRule="atLeast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c - e</w:t>
      </w:r>
    </w:p>
    <w:p w14:paraId="75FF54D4" w14:textId="77777777" w:rsidR="00493458" w:rsidRPr="00493458" w:rsidRDefault="00493458" w:rsidP="00493458">
      <w:pPr>
        <w:spacing w:after="0" w:line="285" w:lineRule="atLeast"/>
        <w:rPr>
          <w:rFonts w:cs="Times New Roman"/>
          <w:szCs w:val="28"/>
        </w:rPr>
      </w:pPr>
    </w:p>
    <w:p w14:paraId="5F6633A3" w14:textId="77777777" w:rsidR="00493458" w:rsidRPr="00493458" w:rsidRDefault="00493458" w:rsidP="00493458">
      <w:pPr>
        <w:spacing w:after="0" w:line="285" w:lineRule="atLeast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Компоненты после удаления точек сочленения:</w:t>
      </w:r>
    </w:p>
    <w:p w14:paraId="6ED7E055" w14:textId="77777777" w:rsidR="00493458" w:rsidRPr="00493458" w:rsidRDefault="00493458" w:rsidP="00493458">
      <w:pPr>
        <w:spacing w:after="0" w:line="285" w:lineRule="atLeast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1: a b </w:t>
      </w:r>
    </w:p>
    <w:p w14:paraId="6AC62133" w14:textId="77777777" w:rsidR="00493458" w:rsidRPr="00493458" w:rsidRDefault="00493458" w:rsidP="00493458">
      <w:pPr>
        <w:spacing w:after="0" w:line="285" w:lineRule="atLeast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2: d </w:t>
      </w:r>
    </w:p>
    <w:p w14:paraId="3BAB632A" w14:textId="77777777" w:rsidR="00493458" w:rsidRDefault="00493458" w:rsidP="00493458">
      <w:pPr>
        <w:spacing w:after="0" w:line="285" w:lineRule="atLeast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3: f g </w:t>
      </w:r>
    </w:p>
    <w:p w14:paraId="719894F8" w14:textId="77777777" w:rsidR="00493458" w:rsidRDefault="00493458" w:rsidP="00493458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lastRenderedPageBreak/>
        <w:t>………………………………………………………………………………</w:t>
      </w:r>
    </w:p>
    <w:p w14:paraId="2D246693" w14:textId="77777777" w:rsidR="003E4532" w:rsidRPr="003E4532" w:rsidRDefault="003E4532" w:rsidP="003E4532">
      <w:pPr>
        <w:spacing w:after="0" w:line="285" w:lineRule="atLeast"/>
        <w:rPr>
          <w:rFonts w:cs="Times New Roman"/>
          <w:szCs w:val="28"/>
        </w:rPr>
      </w:pPr>
    </w:p>
    <w:p w14:paraId="687FF04A" w14:textId="77777777" w:rsidR="003E4532" w:rsidRPr="003E4532" w:rsidRDefault="003E4532" w:rsidP="003E4532">
      <w:pPr>
        <w:spacing w:after="0" w:line="285" w:lineRule="atLeast"/>
        <w:rPr>
          <w:rFonts w:cs="Times New Roman"/>
          <w:szCs w:val="28"/>
        </w:rPr>
      </w:pPr>
      <w:r w:rsidRPr="003E4532">
        <w:rPr>
          <w:rFonts w:cs="Times New Roman"/>
          <w:szCs w:val="28"/>
        </w:rPr>
        <w:t>Файл: test2.txt</w:t>
      </w:r>
    </w:p>
    <w:p w14:paraId="0F322D63" w14:textId="724EE073" w:rsidR="003E4532" w:rsidRPr="003E4532" w:rsidRDefault="00493458" w:rsidP="003E4532">
      <w:pPr>
        <w:spacing w:after="0" w:line="285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Вершин: 5, Рёбер: 8</w:t>
      </w:r>
    </w:p>
    <w:p w14:paraId="1303F507" w14:textId="77777777" w:rsidR="003E4532" w:rsidRPr="003E4532" w:rsidRDefault="003E4532" w:rsidP="003E4532">
      <w:pPr>
        <w:spacing w:after="0" w:line="285" w:lineRule="atLeast"/>
        <w:rPr>
          <w:rFonts w:cs="Times New Roman"/>
          <w:szCs w:val="28"/>
        </w:rPr>
      </w:pPr>
    </w:p>
    <w:p w14:paraId="7FB53D0C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Точки сочленения: </w:t>
      </w:r>
    </w:p>
    <w:p w14:paraId="66F3E620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</w:p>
    <w:p w14:paraId="35D041B4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Мосты:</w:t>
      </w:r>
    </w:p>
    <w:p w14:paraId="11755555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</w:p>
    <w:p w14:paraId="5D576788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Компоненты после удаления точек сочленения:</w:t>
      </w:r>
    </w:p>
    <w:p w14:paraId="31A61F76" w14:textId="7D2BBB72" w:rsid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1: a b c d e </w:t>
      </w:r>
      <w:r w:rsidRPr="0010665B">
        <w:rPr>
          <w:rFonts w:cs="Times New Roman"/>
          <w:szCs w:val="28"/>
        </w:rPr>
        <w:t>………………………………………………………………………………</w:t>
      </w:r>
    </w:p>
    <w:p w14:paraId="3B0013C1" w14:textId="0597F531" w:rsidR="003E4532" w:rsidRPr="003E4532" w:rsidRDefault="003E4532" w:rsidP="003E4532">
      <w:pPr>
        <w:spacing w:after="0" w:line="285" w:lineRule="atLeast"/>
        <w:rPr>
          <w:rFonts w:cs="Times New Roman"/>
          <w:szCs w:val="28"/>
        </w:rPr>
      </w:pPr>
    </w:p>
    <w:p w14:paraId="0D02A7B6" w14:textId="77777777" w:rsidR="003E4532" w:rsidRPr="003E4532" w:rsidRDefault="003E4532" w:rsidP="003E4532">
      <w:pPr>
        <w:spacing w:after="0" w:line="285" w:lineRule="atLeast"/>
        <w:rPr>
          <w:rFonts w:cs="Times New Roman"/>
          <w:szCs w:val="28"/>
        </w:rPr>
      </w:pPr>
    </w:p>
    <w:p w14:paraId="39E8A75E" w14:textId="77777777" w:rsidR="003E4532" w:rsidRPr="003E4532" w:rsidRDefault="003E4532" w:rsidP="003E4532">
      <w:pPr>
        <w:spacing w:after="0" w:line="285" w:lineRule="atLeast"/>
        <w:rPr>
          <w:rFonts w:cs="Times New Roman"/>
          <w:szCs w:val="28"/>
        </w:rPr>
      </w:pPr>
      <w:r w:rsidRPr="003E4532">
        <w:rPr>
          <w:rFonts w:cs="Times New Roman"/>
          <w:szCs w:val="28"/>
        </w:rPr>
        <w:t>Файл: test3.txt</w:t>
      </w:r>
    </w:p>
    <w:p w14:paraId="2D69881B" w14:textId="24719562" w:rsidR="003E4532" w:rsidRPr="003E4532" w:rsidRDefault="00493458" w:rsidP="003E4532">
      <w:pPr>
        <w:spacing w:after="0" w:line="285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Вершин: 6, Рёбер: 4</w:t>
      </w:r>
    </w:p>
    <w:p w14:paraId="44974E2C" w14:textId="77777777" w:rsidR="003E4532" w:rsidRPr="003E4532" w:rsidRDefault="003E4532" w:rsidP="003E4532">
      <w:pPr>
        <w:spacing w:after="0" w:line="285" w:lineRule="atLeast"/>
        <w:rPr>
          <w:rFonts w:cs="Times New Roman"/>
          <w:szCs w:val="28"/>
        </w:rPr>
      </w:pPr>
    </w:p>
    <w:p w14:paraId="1D0DC2ED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Точки сочленения: b e </w:t>
      </w:r>
    </w:p>
    <w:p w14:paraId="33FBB027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</w:p>
    <w:p w14:paraId="59A18888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Мосты:</w:t>
      </w:r>
    </w:p>
    <w:p w14:paraId="24FFA45F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b - c</w:t>
      </w:r>
    </w:p>
    <w:p w14:paraId="7E51979D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a - b</w:t>
      </w:r>
    </w:p>
    <w:p w14:paraId="1B3270B4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e - f</w:t>
      </w:r>
    </w:p>
    <w:p w14:paraId="791A56DE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d - e</w:t>
      </w:r>
    </w:p>
    <w:p w14:paraId="02838CAC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</w:p>
    <w:p w14:paraId="0BB84614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Компоненты после удаления точек сочленения:</w:t>
      </w:r>
    </w:p>
    <w:p w14:paraId="37652B76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1: a </w:t>
      </w:r>
    </w:p>
    <w:p w14:paraId="3F410F32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2: c </w:t>
      </w:r>
    </w:p>
    <w:p w14:paraId="3DF0CAB4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3: d </w:t>
      </w:r>
    </w:p>
    <w:p w14:paraId="4D11B05B" w14:textId="599D378D" w:rsid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4: f </w:t>
      </w:r>
      <w:r w:rsidRPr="0010665B">
        <w:rPr>
          <w:rFonts w:cs="Times New Roman"/>
          <w:szCs w:val="28"/>
        </w:rPr>
        <w:t>………………………………………………………………………………</w:t>
      </w:r>
    </w:p>
    <w:p w14:paraId="21BD807D" w14:textId="77777777" w:rsidR="003E4532" w:rsidRPr="003E4532" w:rsidRDefault="003E4532" w:rsidP="003E4532">
      <w:pPr>
        <w:spacing w:after="0" w:line="285" w:lineRule="atLeast"/>
        <w:rPr>
          <w:rFonts w:cs="Times New Roman"/>
          <w:szCs w:val="28"/>
        </w:rPr>
      </w:pPr>
    </w:p>
    <w:p w14:paraId="7DF6F267" w14:textId="77777777" w:rsidR="003E4532" w:rsidRPr="003E4532" w:rsidRDefault="003E4532" w:rsidP="003E4532">
      <w:pPr>
        <w:spacing w:after="0" w:line="285" w:lineRule="atLeast"/>
        <w:rPr>
          <w:rFonts w:cs="Times New Roman"/>
          <w:szCs w:val="28"/>
        </w:rPr>
      </w:pPr>
      <w:r w:rsidRPr="003E4532">
        <w:rPr>
          <w:rFonts w:cs="Times New Roman"/>
          <w:szCs w:val="28"/>
        </w:rPr>
        <w:t>Файл: test4.txt</w:t>
      </w:r>
    </w:p>
    <w:p w14:paraId="05BE6610" w14:textId="128301D6" w:rsidR="003E4532" w:rsidRPr="003E4532" w:rsidRDefault="00493458" w:rsidP="003E4532">
      <w:pPr>
        <w:spacing w:after="0" w:line="285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Вершин: 15, Рёбер:22</w:t>
      </w:r>
    </w:p>
    <w:p w14:paraId="745E250A" w14:textId="77777777" w:rsidR="003E4532" w:rsidRPr="003E4532" w:rsidRDefault="003E4532" w:rsidP="003E4532">
      <w:pPr>
        <w:spacing w:after="0" w:line="285" w:lineRule="atLeast"/>
        <w:rPr>
          <w:rFonts w:cs="Times New Roman"/>
          <w:szCs w:val="28"/>
        </w:rPr>
      </w:pPr>
    </w:p>
    <w:p w14:paraId="5F3885B2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Точки сочленения: d g i j m </w:t>
      </w:r>
    </w:p>
    <w:p w14:paraId="166DDA0E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</w:p>
    <w:p w14:paraId="0F52FD24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Мосты:</w:t>
      </w:r>
    </w:p>
    <w:p w14:paraId="7DC60E70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i - j</w:t>
      </w:r>
    </w:p>
    <w:p w14:paraId="3224E004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</w:p>
    <w:p w14:paraId="4BB2C0B6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>Компоненты после удаления точек сочленения:</w:t>
      </w:r>
    </w:p>
    <w:p w14:paraId="2397D5FE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1: a b c </w:t>
      </w:r>
    </w:p>
    <w:p w14:paraId="12F93CE1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2: e f </w:t>
      </w:r>
    </w:p>
    <w:p w14:paraId="7EA141C7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3: h </w:t>
      </w:r>
    </w:p>
    <w:p w14:paraId="0B65586C" w14:textId="77777777" w:rsidR="00493458" w:rsidRPr="00493458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t xml:space="preserve">Компонента 4: k l </w:t>
      </w:r>
    </w:p>
    <w:p w14:paraId="0BCC37A1" w14:textId="77777777" w:rsidR="00492B9A" w:rsidRDefault="00493458" w:rsidP="00493458">
      <w:pPr>
        <w:spacing w:after="0"/>
        <w:rPr>
          <w:rFonts w:cs="Times New Roman"/>
          <w:szCs w:val="28"/>
        </w:rPr>
      </w:pPr>
      <w:r w:rsidRPr="00493458">
        <w:rPr>
          <w:rFonts w:cs="Times New Roman"/>
          <w:szCs w:val="28"/>
        </w:rPr>
        <w:lastRenderedPageBreak/>
        <w:t xml:space="preserve">Компонента 5: n o </w:t>
      </w:r>
    </w:p>
    <w:p w14:paraId="7DEB2183" w14:textId="0FFFAC99" w:rsidR="00492B9A" w:rsidRDefault="00492B9A" w:rsidP="00493458">
      <w:pPr>
        <w:spacing w:after="0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5E8D2D8A" wp14:editId="6918FDAB">
            <wp:extent cx="5038725" cy="5257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AC81" w14:textId="77777777" w:rsidR="00492B9A" w:rsidRDefault="00492B9A" w:rsidP="00493458">
      <w:pPr>
        <w:spacing w:after="0"/>
        <w:rPr>
          <w:rFonts w:cs="Times New Roman"/>
          <w:szCs w:val="28"/>
        </w:rPr>
      </w:pPr>
    </w:p>
    <w:p w14:paraId="3AA77FA1" w14:textId="347EC227" w:rsidR="00493458" w:rsidRDefault="00493458" w:rsidP="00493458">
      <w:pPr>
        <w:spacing w:after="0"/>
        <w:rPr>
          <w:rFonts w:cs="Times New Roman"/>
          <w:szCs w:val="28"/>
        </w:rPr>
      </w:pPr>
      <w:r w:rsidRPr="0010665B">
        <w:rPr>
          <w:rFonts w:cs="Times New Roman"/>
          <w:szCs w:val="28"/>
        </w:rPr>
        <w:t>………………………………………………………………………………</w:t>
      </w:r>
    </w:p>
    <w:p w14:paraId="4121F057" w14:textId="042B52A7" w:rsidR="00492B9A" w:rsidRPr="003E4532" w:rsidRDefault="00492B9A" w:rsidP="00492B9A">
      <w:pPr>
        <w:spacing w:after="0" w:line="285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Файл: test5</w:t>
      </w:r>
      <w:r w:rsidRPr="003E4532">
        <w:rPr>
          <w:rFonts w:cs="Times New Roman"/>
          <w:szCs w:val="28"/>
        </w:rPr>
        <w:t>.txt</w:t>
      </w:r>
    </w:p>
    <w:p w14:paraId="4E0E1551" w14:textId="139EF968" w:rsidR="00492B9A" w:rsidRDefault="00492B9A" w:rsidP="00492B9A">
      <w:pPr>
        <w:spacing w:after="0" w:line="285" w:lineRule="atLeast"/>
        <w:rPr>
          <w:rFonts w:cs="Times New Roman"/>
          <w:szCs w:val="28"/>
        </w:rPr>
      </w:pPr>
      <w:r>
        <w:rPr>
          <w:rFonts w:cs="Times New Roman"/>
          <w:szCs w:val="28"/>
        </w:rPr>
        <w:t>Вершин: 45, Рёбер:68</w:t>
      </w:r>
    </w:p>
    <w:p w14:paraId="532AFBE2" w14:textId="77777777" w:rsidR="00492B9A" w:rsidRDefault="00492B9A" w:rsidP="00492B9A">
      <w:pPr>
        <w:spacing w:after="0" w:line="285" w:lineRule="atLeast"/>
        <w:rPr>
          <w:rFonts w:cs="Times New Roman"/>
          <w:szCs w:val="28"/>
        </w:rPr>
      </w:pPr>
    </w:p>
    <w:p w14:paraId="70E62451" w14:textId="77777777" w:rsidR="00492B9A" w:rsidRPr="00492B9A" w:rsidRDefault="00492B9A" w:rsidP="00492B9A">
      <w:pPr>
        <w:spacing w:after="0" w:line="285" w:lineRule="atLeast"/>
        <w:rPr>
          <w:rFonts w:cs="Times New Roman"/>
          <w:szCs w:val="28"/>
        </w:rPr>
      </w:pPr>
      <w:r w:rsidRPr="00492B9A">
        <w:rPr>
          <w:rFonts w:cs="Times New Roman"/>
          <w:szCs w:val="28"/>
        </w:rPr>
        <w:t xml:space="preserve">Точки сочленения: m </w:t>
      </w:r>
      <w:proofErr w:type="spellStart"/>
      <w:r w:rsidRPr="00492B9A">
        <w:rPr>
          <w:rFonts w:cs="Times New Roman"/>
          <w:szCs w:val="28"/>
        </w:rPr>
        <w:t>ad</w:t>
      </w:r>
      <w:proofErr w:type="spellEnd"/>
      <w:r w:rsidRPr="00492B9A">
        <w:rPr>
          <w:rFonts w:cs="Times New Roman"/>
          <w:szCs w:val="28"/>
        </w:rPr>
        <w:t xml:space="preserve"> </w:t>
      </w:r>
      <w:proofErr w:type="spellStart"/>
      <w:r w:rsidRPr="00492B9A">
        <w:rPr>
          <w:rFonts w:cs="Times New Roman"/>
          <w:szCs w:val="28"/>
        </w:rPr>
        <w:t>ae</w:t>
      </w:r>
      <w:proofErr w:type="spellEnd"/>
      <w:r w:rsidRPr="00492B9A">
        <w:rPr>
          <w:rFonts w:cs="Times New Roman"/>
          <w:szCs w:val="28"/>
        </w:rPr>
        <w:t xml:space="preserve"> o p</w:t>
      </w:r>
    </w:p>
    <w:p w14:paraId="480C25CC" w14:textId="77777777" w:rsidR="00492B9A" w:rsidRPr="00492B9A" w:rsidRDefault="00492B9A" w:rsidP="00492B9A">
      <w:pPr>
        <w:spacing w:after="0" w:line="285" w:lineRule="atLeast"/>
        <w:rPr>
          <w:rFonts w:cs="Times New Roman"/>
          <w:szCs w:val="28"/>
        </w:rPr>
      </w:pPr>
    </w:p>
    <w:p w14:paraId="1512CC04" w14:textId="77777777" w:rsidR="00492B9A" w:rsidRPr="00492B9A" w:rsidRDefault="00492B9A" w:rsidP="00492B9A">
      <w:pPr>
        <w:spacing w:after="0" w:line="285" w:lineRule="atLeast"/>
        <w:rPr>
          <w:rFonts w:cs="Times New Roman"/>
          <w:szCs w:val="28"/>
        </w:rPr>
      </w:pPr>
      <w:r w:rsidRPr="00492B9A">
        <w:rPr>
          <w:rFonts w:cs="Times New Roman"/>
          <w:szCs w:val="28"/>
        </w:rPr>
        <w:t>Мосты:</w:t>
      </w:r>
    </w:p>
    <w:p w14:paraId="0D29852E" w14:textId="77777777" w:rsidR="00492B9A" w:rsidRPr="00492B9A" w:rsidRDefault="00492B9A" w:rsidP="00492B9A">
      <w:pPr>
        <w:spacing w:after="0" w:line="285" w:lineRule="atLeast"/>
        <w:rPr>
          <w:rFonts w:cs="Times New Roman"/>
          <w:szCs w:val="28"/>
        </w:rPr>
      </w:pPr>
      <w:r w:rsidRPr="00492B9A">
        <w:rPr>
          <w:rFonts w:cs="Times New Roman"/>
          <w:szCs w:val="28"/>
        </w:rPr>
        <w:t>o p</w:t>
      </w:r>
    </w:p>
    <w:p w14:paraId="0CE6F361" w14:textId="77777777" w:rsidR="00492B9A" w:rsidRPr="00492B9A" w:rsidRDefault="00492B9A" w:rsidP="00492B9A">
      <w:pPr>
        <w:spacing w:after="0" w:line="285" w:lineRule="atLeast"/>
        <w:rPr>
          <w:rFonts w:cs="Times New Roman"/>
          <w:szCs w:val="28"/>
        </w:rPr>
      </w:pPr>
      <w:proofErr w:type="spellStart"/>
      <w:r w:rsidRPr="00492B9A">
        <w:rPr>
          <w:rFonts w:cs="Times New Roman"/>
          <w:szCs w:val="28"/>
        </w:rPr>
        <w:t>ad</w:t>
      </w:r>
      <w:proofErr w:type="spellEnd"/>
      <w:r w:rsidRPr="00492B9A">
        <w:rPr>
          <w:rFonts w:cs="Times New Roman"/>
          <w:szCs w:val="28"/>
        </w:rPr>
        <w:t xml:space="preserve"> </w:t>
      </w:r>
      <w:proofErr w:type="spellStart"/>
      <w:r w:rsidRPr="00492B9A">
        <w:rPr>
          <w:rFonts w:cs="Times New Roman"/>
          <w:szCs w:val="28"/>
        </w:rPr>
        <w:t>ae</w:t>
      </w:r>
      <w:proofErr w:type="spellEnd"/>
    </w:p>
    <w:p w14:paraId="13139686" w14:textId="77777777" w:rsidR="00492B9A" w:rsidRPr="00492B9A" w:rsidRDefault="00492B9A" w:rsidP="00492B9A">
      <w:pPr>
        <w:spacing w:after="0" w:line="285" w:lineRule="atLeast"/>
        <w:rPr>
          <w:rFonts w:cs="Times New Roman"/>
          <w:szCs w:val="28"/>
        </w:rPr>
      </w:pPr>
    </w:p>
    <w:p w14:paraId="718254B0" w14:textId="77777777" w:rsidR="00492B9A" w:rsidRPr="00492B9A" w:rsidRDefault="00492B9A" w:rsidP="00492B9A">
      <w:pPr>
        <w:spacing w:after="0" w:line="285" w:lineRule="atLeast"/>
        <w:rPr>
          <w:rFonts w:cs="Times New Roman"/>
          <w:szCs w:val="28"/>
        </w:rPr>
      </w:pPr>
      <w:r w:rsidRPr="00492B9A">
        <w:rPr>
          <w:rFonts w:cs="Times New Roman"/>
          <w:szCs w:val="28"/>
        </w:rPr>
        <w:t>Компоненты после удаления точек сочленения:</w:t>
      </w:r>
    </w:p>
    <w:p w14:paraId="2FF7E51D" w14:textId="77777777" w:rsidR="00492B9A" w:rsidRPr="00492B9A" w:rsidRDefault="00492B9A" w:rsidP="00492B9A">
      <w:pPr>
        <w:spacing w:after="0" w:line="285" w:lineRule="atLeast"/>
        <w:rPr>
          <w:rFonts w:cs="Times New Roman"/>
          <w:szCs w:val="28"/>
          <w:lang w:val="en-US"/>
        </w:rPr>
      </w:pPr>
      <w:r w:rsidRPr="00492B9A">
        <w:rPr>
          <w:rFonts w:cs="Times New Roman"/>
          <w:szCs w:val="28"/>
        </w:rPr>
        <w:t>Компонента</w:t>
      </w:r>
      <w:r w:rsidRPr="00492B9A">
        <w:rPr>
          <w:rFonts w:cs="Times New Roman"/>
          <w:szCs w:val="28"/>
          <w:lang w:val="en-US"/>
        </w:rPr>
        <w:t xml:space="preserve"> 1: a b c d e f g h </w:t>
      </w:r>
      <w:proofErr w:type="spellStart"/>
      <w:r w:rsidRPr="00492B9A">
        <w:rPr>
          <w:rFonts w:cs="Times New Roman"/>
          <w:szCs w:val="28"/>
          <w:lang w:val="en-US"/>
        </w:rPr>
        <w:t>i</w:t>
      </w:r>
      <w:proofErr w:type="spellEnd"/>
      <w:r w:rsidRPr="00492B9A">
        <w:rPr>
          <w:rFonts w:cs="Times New Roman"/>
          <w:szCs w:val="28"/>
          <w:lang w:val="en-US"/>
        </w:rPr>
        <w:t xml:space="preserve"> j k l </w:t>
      </w:r>
    </w:p>
    <w:p w14:paraId="541D6911" w14:textId="77777777" w:rsidR="00492B9A" w:rsidRPr="00492B9A" w:rsidRDefault="00492B9A" w:rsidP="00492B9A">
      <w:pPr>
        <w:spacing w:after="0" w:line="285" w:lineRule="atLeast"/>
        <w:rPr>
          <w:rFonts w:cs="Times New Roman"/>
          <w:szCs w:val="28"/>
          <w:lang w:val="en-US"/>
        </w:rPr>
      </w:pPr>
      <w:r w:rsidRPr="00492B9A">
        <w:rPr>
          <w:rFonts w:cs="Times New Roman"/>
          <w:szCs w:val="28"/>
        </w:rPr>
        <w:t>Компонента</w:t>
      </w:r>
      <w:r w:rsidRPr="00492B9A">
        <w:rPr>
          <w:rFonts w:cs="Times New Roman"/>
          <w:szCs w:val="28"/>
          <w:lang w:val="en-US"/>
        </w:rPr>
        <w:t xml:space="preserve"> 2: n</w:t>
      </w:r>
    </w:p>
    <w:p w14:paraId="0754A1B9" w14:textId="77777777" w:rsidR="00492B9A" w:rsidRPr="00492B9A" w:rsidRDefault="00492B9A" w:rsidP="00492B9A">
      <w:pPr>
        <w:spacing w:after="0" w:line="285" w:lineRule="atLeast"/>
        <w:rPr>
          <w:rFonts w:cs="Times New Roman"/>
          <w:szCs w:val="28"/>
          <w:lang w:val="en-US"/>
        </w:rPr>
      </w:pPr>
      <w:r w:rsidRPr="00492B9A">
        <w:rPr>
          <w:rFonts w:cs="Times New Roman"/>
          <w:szCs w:val="28"/>
        </w:rPr>
        <w:t>Компонента</w:t>
      </w:r>
      <w:r w:rsidRPr="00492B9A">
        <w:rPr>
          <w:rFonts w:cs="Times New Roman"/>
          <w:szCs w:val="28"/>
          <w:lang w:val="en-US"/>
        </w:rPr>
        <w:t xml:space="preserve"> 3: q p r s t u v w x y z </w:t>
      </w:r>
      <w:proofErr w:type="spellStart"/>
      <w:r w:rsidRPr="00492B9A">
        <w:rPr>
          <w:rFonts w:cs="Times New Roman"/>
          <w:szCs w:val="28"/>
          <w:lang w:val="en-US"/>
        </w:rPr>
        <w:t>aa</w:t>
      </w:r>
      <w:proofErr w:type="spellEnd"/>
      <w:r w:rsidRPr="00492B9A">
        <w:rPr>
          <w:rFonts w:cs="Times New Roman"/>
          <w:szCs w:val="28"/>
          <w:lang w:val="en-US"/>
        </w:rPr>
        <w:t xml:space="preserve"> ab ac </w:t>
      </w:r>
    </w:p>
    <w:p w14:paraId="58BADC36" w14:textId="54CCE2F0" w:rsidR="00492B9A" w:rsidRPr="00492B9A" w:rsidRDefault="00492B9A" w:rsidP="00492B9A">
      <w:pPr>
        <w:spacing w:after="0" w:line="285" w:lineRule="atLeast"/>
        <w:rPr>
          <w:rFonts w:cs="Times New Roman"/>
          <w:szCs w:val="28"/>
          <w:lang w:val="en-US"/>
        </w:rPr>
      </w:pPr>
      <w:r w:rsidRPr="00492B9A">
        <w:rPr>
          <w:rFonts w:cs="Times New Roman"/>
          <w:szCs w:val="28"/>
        </w:rPr>
        <w:t>Компонента</w:t>
      </w:r>
      <w:r w:rsidRPr="00492B9A">
        <w:rPr>
          <w:rFonts w:cs="Times New Roman"/>
          <w:szCs w:val="28"/>
          <w:lang w:val="en-US"/>
        </w:rPr>
        <w:t xml:space="preserve"> 4: </w:t>
      </w:r>
      <w:proofErr w:type="spellStart"/>
      <w:r w:rsidRPr="00492B9A">
        <w:rPr>
          <w:rFonts w:cs="Times New Roman"/>
          <w:szCs w:val="28"/>
          <w:lang w:val="en-US"/>
        </w:rPr>
        <w:t>af</w:t>
      </w:r>
      <w:proofErr w:type="spellEnd"/>
      <w:r w:rsidRPr="00492B9A">
        <w:rPr>
          <w:rFonts w:cs="Times New Roman"/>
          <w:szCs w:val="28"/>
          <w:lang w:val="en-US"/>
        </w:rPr>
        <w:t xml:space="preserve"> ag ah </w:t>
      </w:r>
      <w:proofErr w:type="spellStart"/>
      <w:r w:rsidRPr="00492B9A">
        <w:rPr>
          <w:rFonts w:cs="Times New Roman"/>
          <w:szCs w:val="28"/>
          <w:lang w:val="en-US"/>
        </w:rPr>
        <w:t>ai</w:t>
      </w:r>
      <w:proofErr w:type="spellEnd"/>
      <w:r w:rsidRPr="00492B9A">
        <w:rPr>
          <w:rFonts w:cs="Times New Roman"/>
          <w:szCs w:val="28"/>
          <w:lang w:val="en-US"/>
        </w:rPr>
        <w:t xml:space="preserve"> </w:t>
      </w:r>
      <w:proofErr w:type="spellStart"/>
      <w:r w:rsidRPr="00492B9A">
        <w:rPr>
          <w:rFonts w:cs="Times New Roman"/>
          <w:szCs w:val="28"/>
          <w:lang w:val="en-US"/>
        </w:rPr>
        <w:t>aj</w:t>
      </w:r>
      <w:proofErr w:type="spellEnd"/>
      <w:r w:rsidRPr="00492B9A">
        <w:rPr>
          <w:rFonts w:cs="Times New Roman"/>
          <w:szCs w:val="28"/>
          <w:lang w:val="en-US"/>
        </w:rPr>
        <w:t xml:space="preserve"> </w:t>
      </w:r>
      <w:proofErr w:type="spellStart"/>
      <w:r w:rsidRPr="00492B9A">
        <w:rPr>
          <w:rFonts w:cs="Times New Roman"/>
          <w:szCs w:val="28"/>
          <w:lang w:val="en-US"/>
        </w:rPr>
        <w:t>ak</w:t>
      </w:r>
      <w:proofErr w:type="spellEnd"/>
      <w:r w:rsidRPr="00492B9A">
        <w:rPr>
          <w:rFonts w:cs="Times New Roman"/>
          <w:szCs w:val="28"/>
          <w:lang w:val="en-US"/>
        </w:rPr>
        <w:t xml:space="preserve"> al am an </w:t>
      </w:r>
      <w:proofErr w:type="spellStart"/>
      <w:r w:rsidRPr="00492B9A">
        <w:rPr>
          <w:rFonts w:cs="Times New Roman"/>
          <w:szCs w:val="28"/>
          <w:lang w:val="en-US"/>
        </w:rPr>
        <w:t>ao</w:t>
      </w:r>
      <w:proofErr w:type="spellEnd"/>
      <w:r w:rsidRPr="00492B9A">
        <w:rPr>
          <w:rFonts w:cs="Times New Roman"/>
          <w:szCs w:val="28"/>
          <w:lang w:val="en-US"/>
        </w:rPr>
        <w:t xml:space="preserve"> </w:t>
      </w:r>
      <w:proofErr w:type="spellStart"/>
      <w:r w:rsidRPr="00492B9A">
        <w:rPr>
          <w:rFonts w:cs="Times New Roman"/>
          <w:szCs w:val="28"/>
          <w:lang w:val="en-US"/>
        </w:rPr>
        <w:t>ap</w:t>
      </w:r>
      <w:proofErr w:type="spellEnd"/>
      <w:r w:rsidRPr="00492B9A">
        <w:rPr>
          <w:rFonts w:cs="Times New Roman"/>
          <w:szCs w:val="28"/>
          <w:lang w:val="en-US"/>
        </w:rPr>
        <w:t xml:space="preserve"> </w:t>
      </w:r>
      <w:proofErr w:type="spellStart"/>
      <w:r w:rsidRPr="00492B9A">
        <w:rPr>
          <w:rFonts w:cs="Times New Roman"/>
          <w:szCs w:val="28"/>
          <w:lang w:val="en-US"/>
        </w:rPr>
        <w:t>aq</w:t>
      </w:r>
      <w:proofErr w:type="spellEnd"/>
      <w:r w:rsidRPr="00492B9A">
        <w:rPr>
          <w:rFonts w:cs="Times New Roman"/>
          <w:szCs w:val="28"/>
          <w:lang w:val="en-US"/>
        </w:rPr>
        <w:t xml:space="preserve"> </w:t>
      </w:r>
      <w:proofErr w:type="spellStart"/>
      <w:r w:rsidRPr="00492B9A">
        <w:rPr>
          <w:rFonts w:cs="Times New Roman"/>
          <w:szCs w:val="28"/>
          <w:lang w:val="en-US"/>
        </w:rPr>
        <w:t>ar</w:t>
      </w:r>
      <w:proofErr w:type="spellEnd"/>
      <w:r w:rsidRPr="00492B9A">
        <w:rPr>
          <w:rFonts w:cs="Times New Roman"/>
          <w:szCs w:val="28"/>
          <w:lang w:val="en-US"/>
        </w:rPr>
        <w:t xml:space="preserve"> as</w:t>
      </w:r>
    </w:p>
    <w:p w14:paraId="5BD3261F" w14:textId="352F3E8C" w:rsidR="00492B9A" w:rsidRPr="00492B9A" w:rsidRDefault="00492B9A">
      <w:pPr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79E9017" wp14:editId="5AE8EF40">
            <wp:extent cx="5939790" cy="600773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5F4F" w14:textId="61D730B0" w:rsidR="00492B9A" w:rsidRPr="00492B9A" w:rsidRDefault="00492B9A">
      <w:pPr>
        <w:rPr>
          <w:szCs w:val="28"/>
          <w:lang w:val="en-US"/>
        </w:rPr>
      </w:pPr>
      <w:r w:rsidRPr="00492B9A">
        <w:rPr>
          <w:rFonts w:cs="Times New Roman"/>
          <w:szCs w:val="28"/>
          <w:lang w:val="en-US"/>
        </w:rPr>
        <w:t>………………………………………………………………………………</w:t>
      </w:r>
    </w:p>
    <w:p w14:paraId="408067B6" w14:textId="7C390B2E" w:rsidR="001B35A0" w:rsidRPr="00493458" w:rsidRDefault="003E4532" w:rsidP="00493458">
      <w:pPr>
        <w:rPr>
          <w:szCs w:val="28"/>
        </w:rPr>
      </w:pPr>
      <w:r>
        <w:rPr>
          <w:rFonts w:cs="Times New Roman"/>
          <w:b/>
          <w:bCs/>
          <w:szCs w:val="28"/>
        </w:rPr>
        <w:t xml:space="preserve">Вывод: </w:t>
      </w:r>
      <w:r>
        <w:rPr>
          <w:rFonts w:cs="Times New Roman"/>
          <w:szCs w:val="28"/>
        </w:rPr>
        <w:t xml:space="preserve">В ходе данной лабораторной работы </w:t>
      </w:r>
      <w:r w:rsidR="00493458">
        <w:rPr>
          <w:rFonts w:cs="Times New Roman"/>
          <w:szCs w:val="28"/>
        </w:rPr>
        <w:t>я изучил</w:t>
      </w:r>
      <w:r>
        <w:rPr>
          <w:rFonts w:cs="Times New Roman"/>
          <w:szCs w:val="28"/>
        </w:rPr>
        <w:t xml:space="preserve"> такие понятия как компонент сильной связности графа, компонент </w:t>
      </w:r>
      <w:proofErr w:type="spellStart"/>
      <w:r>
        <w:rPr>
          <w:rFonts w:cs="Times New Roman"/>
          <w:szCs w:val="28"/>
        </w:rPr>
        <w:t>двусвязности</w:t>
      </w:r>
      <w:proofErr w:type="spellEnd"/>
      <w:r>
        <w:rPr>
          <w:rFonts w:cs="Times New Roman"/>
          <w:szCs w:val="28"/>
        </w:rPr>
        <w:t xml:space="preserve"> графа, мост</w:t>
      </w:r>
      <w:r w:rsidR="00493458">
        <w:rPr>
          <w:rFonts w:cs="Times New Roman"/>
          <w:szCs w:val="28"/>
        </w:rPr>
        <w:t>ы, точки сочленения. Реализовал</w:t>
      </w:r>
      <w:r>
        <w:rPr>
          <w:rFonts w:cs="Times New Roman"/>
          <w:szCs w:val="28"/>
        </w:rPr>
        <w:t xml:space="preserve"> на языке программирования С++ нахождения компонент сильной связности, компонент </w:t>
      </w:r>
      <w:proofErr w:type="spellStart"/>
      <w:r>
        <w:rPr>
          <w:rFonts w:cs="Times New Roman"/>
          <w:szCs w:val="28"/>
        </w:rPr>
        <w:t>двусвязности</w:t>
      </w:r>
      <w:proofErr w:type="spellEnd"/>
      <w:r>
        <w:rPr>
          <w:rFonts w:cs="Times New Roman"/>
          <w:szCs w:val="28"/>
        </w:rPr>
        <w:t xml:space="preserve">. </w:t>
      </w:r>
    </w:p>
    <w:sectPr w:rsidR="001B35A0" w:rsidRPr="00493458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322331"/>
    <w:multiLevelType w:val="multilevel"/>
    <w:tmpl w:val="AE3A7A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4375ADA"/>
    <w:multiLevelType w:val="multilevel"/>
    <w:tmpl w:val="6E983E32"/>
    <w:lvl w:ilvl="0">
      <w:start w:val="1"/>
      <w:numFmt w:val="decimal"/>
      <w:lvlText w:val="%1."/>
      <w:lvlJc w:val="left"/>
      <w:pPr>
        <w:tabs>
          <w:tab w:val="num" w:pos="0"/>
        </w:tabs>
        <w:ind w:left="1004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5A0"/>
    <w:rsid w:val="0010665B"/>
    <w:rsid w:val="001B35A0"/>
    <w:rsid w:val="003E4532"/>
    <w:rsid w:val="00492B9A"/>
    <w:rsid w:val="00493458"/>
    <w:rsid w:val="00AF2CBD"/>
    <w:rsid w:val="00F6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03A83"/>
  <w15:docId w15:val="{3EE7CEF1-5A16-439B-9C75-B6CF74C5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9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9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9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9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9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9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9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9779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9779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9779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7797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97797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97797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97797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97797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977973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Название Знак"/>
    <w:basedOn w:val="a0"/>
    <w:link w:val="a4"/>
    <w:uiPriority w:val="10"/>
    <w:qFormat/>
    <w:rsid w:val="0097797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97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977973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977973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97797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977973"/>
    <w:rPr>
      <w:b/>
      <w:bCs/>
      <w:smallCaps/>
      <w:color w:val="2E74B5" w:themeColor="accent1" w:themeShade="BF"/>
      <w:spacing w:val="5"/>
    </w:rPr>
  </w:style>
  <w:style w:type="character" w:styleId="ab">
    <w:name w:val="Strong"/>
    <w:qFormat/>
    <w:rPr>
      <w:b/>
      <w:bCs/>
    </w:rPr>
  </w:style>
  <w:style w:type="character" w:customStyle="1" w:styleId="WW8Num3z0">
    <w:name w:val="WW8Num3z0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977973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97797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977973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977973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9779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WW8Num1">
    <w:name w:val="WW8Num1"/>
    <w:qFormat/>
  </w:style>
  <w:style w:type="numbering" w:customStyle="1" w:styleId="WW8Num3">
    <w:name w:val="WW8Num3"/>
    <w:qFormat/>
  </w:style>
  <w:style w:type="table" w:styleId="af0">
    <w:name w:val="Table Grid"/>
    <w:basedOn w:val="a1"/>
    <w:uiPriority w:val="39"/>
    <w:rsid w:val="009779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1066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665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1066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52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Авенир Козел</dc:creator>
  <dc:description/>
  <cp:lastModifiedBy>Asus</cp:lastModifiedBy>
  <cp:revision>4</cp:revision>
  <cp:lastPrinted>2025-09-26T19:05:00Z</cp:lastPrinted>
  <dcterms:created xsi:type="dcterms:W3CDTF">2026-10-10T18:06:00Z</dcterms:created>
  <dcterms:modified xsi:type="dcterms:W3CDTF">2026-10-15T13:24:00Z</dcterms:modified>
  <dc:language>en-US</dc:language>
</cp:coreProperties>
</file>